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C8FE03">
      <w:pPr>
        <w:pStyle w:val="2"/>
      </w:pPr>
      <w:r>
        <w:rPr>
          <w:b/>
          <w:sz w:val="48"/>
        </w:rPr>
        <w:t>AI 算法信息解析库使用说明</w:t>
      </w:r>
    </w:p>
    <w:p w14:paraId="3B1E5BD9">
      <w:pPr>
        <w:pStyle w:val="3"/>
      </w:pPr>
      <w:bookmarkStart w:id="0" w:name="mu3pz1t9gsbpd4dfa05"/>
      <w:r>
        <w:t>文档信息</w:t>
      </w:r>
      <w:bookmarkEnd w:id="0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10"/>
        <w:gridCol w:w="5610"/>
      </w:tblGrid>
      <w:tr w14:paraId="5CDB866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2D37D38A">
            <w:r>
              <w:t>项目</w:t>
            </w:r>
          </w:p>
        </w:tc>
        <w:tc>
          <w:tcPr>
            <w:tcW w:w="5610" w:type="dxa"/>
          </w:tcPr>
          <w:p w14:paraId="06B14147">
            <w:r>
              <w:t>内容</w:t>
            </w:r>
          </w:p>
        </w:tc>
      </w:tr>
      <w:tr w14:paraId="0F6C711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7924A01B">
            <w:r>
              <w:t>文档版本</w:t>
            </w:r>
          </w:p>
        </w:tc>
        <w:tc>
          <w:tcPr>
            <w:tcW w:w="5610" w:type="dxa"/>
          </w:tcPr>
          <w:p w14:paraId="13866142">
            <w:r>
              <w:t>V1.0.0</w:t>
            </w:r>
          </w:p>
        </w:tc>
      </w:tr>
      <w:tr w14:paraId="77D688E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67A1D0E0">
            <w:r>
              <w:t>库名称</w:t>
            </w:r>
          </w:p>
        </w:tc>
        <w:tc>
          <w:tcPr>
            <w:tcW w:w="5610" w:type="dxa"/>
          </w:tcPr>
          <w:p w14:paraId="3B33F622">
            <w:r>
              <w:rPr>
                <w:shd w:val="clear" w:color="auto" w:fill="F0F1F1"/>
              </w:rPr>
              <w:t>rmai_info_parse</w:t>
            </w:r>
            <w:r>
              <w:t>（RMAIInfo_Parse_API）</w:t>
            </w:r>
          </w:p>
        </w:tc>
      </w:tr>
      <w:tr w14:paraId="0F46C42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681C0F61">
            <w:r>
              <w:t>输出方式</w:t>
            </w:r>
          </w:p>
        </w:tc>
        <w:tc>
          <w:tcPr>
            <w:tcW w:w="5610" w:type="dxa"/>
          </w:tcPr>
          <w:p w14:paraId="46F0FA3C">
            <w:r>
              <w:rPr>
                <w:b/>
              </w:rPr>
              <w:t>binary buffer</w:t>
            </w:r>
            <w:r>
              <w:t>（</w:t>
            </w:r>
            <w:r>
              <w:rPr>
                <w:shd w:val="clear" w:color="auto" w:fill="F0F1F1"/>
              </w:rPr>
              <w:t>RMAIInfo_ParseStruct</w:t>
            </w:r>
            <w:r>
              <w:t>接口输出）</w:t>
            </w:r>
          </w:p>
        </w:tc>
      </w:tr>
      <w:tr w14:paraId="19BA143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2D014154">
            <w:r>
              <w:t>协议头文件</w:t>
            </w:r>
          </w:p>
        </w:tc>
        <w:tc>
          <w:tcPr>
            <w:tcW w:w="5610" w:type="dxa"/>
          </w:tcPr>
          <w:p w14:paraId="27C8A3AD">
            <w:r>
              <w:rPr>
                <w:shd w:val="clear" w:color="auto" w:fill="F0F1F1"/>
              </w:rPr>
              <w:t>rmai_info_parse_struct_protocol.h</w:t>
            </w:r>
          </w:p>
        </w:tc>
      </w:tr>
      <w:tr w14:paraId="1473456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3FC6D24F">
            <w:r>
              <w:t>API 头文件</w:t>
            </w:r>
          </w:p>
        </w:tc>
        <w:tc>
          <w:tcPr>
            <w:tcW w:w="5610" w:type="dxa"/>
          </w:tcPr>
          <w:p w14:paraId="50146080">
            <w:r>
              <w:rPr>
                <w:shd w:val="clear" w:color="auto" w:fill="F0F1F1"/>
              </w:rPr>
              <w:t>rmai_info_parse_api.h</w:t>
            </w:r>
          </w:p>
        </w:tc>
      </w:tr>
      <w:tr w14:paraId="0EDF2B2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05608B7F">
            <w:r>
              <w:t>参考文档</w:t>
            </w:r>
          </w:p>
        </w:tc>
        <w:tc>
          <w:tcPr>
            <w:tcW w:w="5610" w:type="dxa"/>
          </w:tcPr>
          <w:p w14:paraId="7AC0AC85">
            <w:r>
              <w:t>《音视频帧包装格式_标准第二代.doc》</w:t>
            </w:r>
          </w:p>
        </w:tc>
      </w:tr>
      <w:tr w14:paraId="24F87D0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68F327C8">
            <w:r>
              <w:t>Demo 工程</w:t>
            </w:r>
          </w:p>
        </w:tc>
        <w:tc>
          <w:tcPr>
            <w:tcW w:w="5610" w:type="dxa"/>
          </w:tcPr>
          <w:p w14:paraId="62310355">
            <w:r>
              <w:rPr>
                <w:shd w:val="clear" w:color="auto" w:fill="F0F1F1"/>
              </w:rPr>
              <w:t>streamax_video_aiinfo_parse</w:t>
            </w:r>
            <w:r>
              <w:t>（§10）</w:t>
            </w:r>
          </w:p>
        </w:tc>
      </w:tr>
    </w:tbl>
    <w:p w14:paraId="0B4A671C">
      <w:pPr>
        <w:pStyle w:val="10"/>
      </w:pPr>
      <w:r>
        <w:t xml:space="preserve">本文档描述如何调用rmai_info_parse_api接口，从锐明的264/265录像文件中，解析出ADAS/DSC的检测结果，结果以二进制数据的方式输出。数据在内存中的排布，参考本文协议部分的描述。协议中涉及的字段定义以sdk包内 </w:t>
      </w:r>
      <w:r>
        <w:rPr>
          <w:shd w:val="clear" w:color="auto" w:fill="F0F1F1"/>
        </w:rPr>
        <w:t>rmai_info_parse_struct_protocol.h</w:t>
      </w:r>
      <w:r>
        <w:t xml:space="preserve"> 为准。</w:t>
      </w:r>
    </w:p>
    <w:p w14:paraId="4AF53FE2">
      <w:pPr>
        <w:pBdr>
          <w:top w:val="single" w:color="000000" w:sz="6" w:space="0"/>
        </w:pBdr>
      </w:pPr>
    </w:p>
    <w:p w14:paraId="2C896F39">
      <w:pPr>
        <w:pStyle w:val="3"/>
      </w:pPr>
      <w:bookmarkStart w:id="1" w:name="mu3pz1taoz8nvf3raoq"/>
      <w:r>
        <w:t>1. 概述</w:t>
      </w:r>
      <w:bookmarkEnd w:id="1"/>
    </w:p>
    <w:p w14:paraId="2C551197">
      <w:r>
        <w:rPr>
          <w:shd w:val="clear" w:color="auto" w:fill="F0F1F1"/>
        </w:rPr>
        <w:t>rmai_info_parse</w:t>
      </w:r>
      <w:r>
        <w:t xml:space="preserve"> 解析视频帧头 AI 叠加信息，输出 ADAS 与 DSC（驾驶员状态监测）检测结果。</w:t>
      </w:r>
    </w:p>
    <w:p w14:paraId="5A7803A8">
      <w:r>
        <w:t xml:space="preserve">调用 </w:t>
      </w:r>
      <w:r>
        <w:rPr>
          <w:shd w:val="clear" w:color="auto" w:fill="F0F1F1"/>
        </w:rPr>
        <w:t>RMAIInfo_ParseStruct()</w:t>
      </w:r>
      <w:r>
        <w:t xml:space="preserve"> 得到 binary buffer，调用方按本文第 2~8 章查阅各算法 DataBlock（算法业务数据） 含义与报警/状态枚举。</w:t>
      </w:r>
    </w:p>
    <w:p w14:paraId="097EADA3">
      <w:r>
        <w:rPr>
          <w:b/>
        </w:rPr>
        <w:t>典型数据流</w:t>
      </w:r>
      <w:r>
        <w:t>：</w:t>
      </w:r>
    </w:p>
    <w:p w14:paraId="6D1BAB7D">
      <w:pPr>
        <w:pStyle w:val="9"/>
        <w:shd w:val="clear" w:color="auto" w:fill="D0CECE"/>
      </w:pPr>
      <w:r>
        <w:t>264/265 码流</w:t>
      </w:r>
      <w:r>
        <w:br w:type="textWrapping"/>
      </w:r>
      <w:r>
        <w:t xml:space="preserve">  → RMSTREAM_HEADER + 扩展信息</w:t>
      </w:r>
      <w:r>
        <w:br w:type="textWrapping"/>
      </w:r>
      <w:r>
        <w:t xml:space="preserve">  → RMFI2_VIDEOAIINFO（lInfoType = 13）</w:t>
      </w:r>
      <w:r>
        <w:br w:type="textWrapping"/>
      </w:r>
      <w:r>
        <w:t xml:space="preserve">  → RMAI_Memory</w:t>
      </w:r>
      <w:r>
        <w:br w:type="textWrapping"/>
      </w:r>
      <w:r>
        <w:t xml:space="preserve">  → RMAIInfo_ParseStruct()</w:t>
      </w:r>
      <w:r>
        <w:br w:type="textWrapping"/>
      </w:r>
      <w:r>
        <w:t xml:space="preserve">  → 解码 buffer</w:t>
      </w:r>
      <w:r>
        <w:br w:type="textWrapping"/>
      </w:r>
    </w:p>
    <w:p w14:paraId="72EC1F90">
      <w:pPr>
        <w:pBdr>
          <w:top w:val="single" w:color="000000" w:sz="6" w:space="0"/>
        </w:pBdr>
      </w:pPr>
    </w:p>
    <w:p w14:paraId="4C16630E">
      <w:pPr>
        <w:pStyle w:val="3"/>
      </w:pPr>
      <w:bookmarkStart w:id="2" w:name="mu3pz1tb68gvlbnsr4"/>
      <w:r>
        <w:t>2. 交付物与 API</w:t>
      </w:r>
      <w:bookmarkEnd w:id="2"/>
    </w:p>
    <w:p w14:paraId="36130C40">
      <w:pPr>
        <w:pStyle w:val="4"/>
      </w:pPr>
      <w:bookmarkStart w:id="3" w:name="mu3pz1tbysh625e5k4h"/>
      <w:r>
        <w:t>2.1 交付物概览</w:t>
      </w:r>
      <w:bookmarkEnd w:id="3"/>
    </w:p>
    <w:p w14:paraId="6663D959">
      <w:r>
        <w:t>交付包含两部分：</w:t>
      </w:r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2CAE27D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2D7A0E3B">
            <w:r>
              <w:t>交付物</w:t>
            </w:r>
          </w:p>
        </w:tc>
        <w:tc>
          <w:tcPr>
            <w:tcW w:w="3736" w:type="dxa"/>
          </w:tcPr>
          <w:p w14:paraId="0905CDF3">
            <w:r>
              <w:t>目录</w:t>
            </w:r>
          </w:p>
        </w:tc>
        <w:tc>
          <w:tcPr>
            <w:tcW w:w="3747" w:type="dxa"/>
          </w:tcPr>
          <w:p w14:paraId="22151399">
            <w:r>
              <w:t>用途</w:t>
            </w:r>
          </w:p>
        </w:tc>
      </w:tr>
      <w:tr w14:paraId="2F39CBB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5D2EE5F7">
            <w:r>
              <w:rPr>
                <w:b/>
              </w:rPr>
              <w:t>SDK 解析库</w:t>
            </w:r>
          </w:p>
        </w:tc>
        <w:tc>
          <w:tcPr>
            <w:tcW w:w="3736" w:type="dxa"/>
          </w:tcPr>
          <w:p w14:paraId="71180D74">
            <w:r>
              <w:rPr>
                <w:shd w:val="clear" w:color="auto" w:fill="F0F1F1"/>
              </w:rPr>
              <w:t>rmai_info_parse_api/{platform_key}/</w:t>
            </w:r>
          </w:p>
        </w:tc>
        <w:tc>
          <w:tcPr>
            <w:tcW w:w="3747" w:type="dxa"/>
          </w:tcPr>
          <w:p w14:paraId="59C80DA6">
            <w:r>
              <w:t xml:space="preserve">集成到客户自有程序，调用 </w:t>
            </w:r>
            <w:r>
              <w:rPr>
                <w:shd w:val="clear" w:color="auto" w:fill="F0F1F1"/>
              </w:rPr>
              <w:t>RMAIInfo_ParseStruct</w:t>
            </w:r>
            <w:r>
              <w:t xml:space="preserve"> 获取 Struct 二进制结果</w:t>
            </w:r>
          </w:p>
        </w:tc>
      </w:tr>
      <w:tr w14:paraId="13C4643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595068A6">
            <w:r>
              <w:rPr>
                <w:b/>
              </w:rPr>
              <w:t>Demo 工程</w:t>
            </w:r>
          </w:p>
        </w:tc>
        <w:tc>
          <w:tcPr>
            <w:tcW w:w="3736" w:type="dxa"/>
          </w:tcPr>
          <w:p w14:paraId="5772F7FA">
            <w:r>
              <w:rPr>
                <w:shd w:val="clear" w:color="auto" w:fill="F0F1F1"/>
              </w:rPr>
              <w:t>streamax_video_aiinfo_parse/</w:t>
            </w:r>
          </w:p>
        </w:tc>
        <w:tc>
          <w:tcPr>
            <w:tcW w:w="3747" w:type="dxa"/>
          </w:tcPr>
          <w:p w14:paraId="64237C57">
            <w:r>
              <w:t>参考示例：从 Streamax 264/265 录像提取 AI 叠加检测结果，并叠加绘制到视频画面</w:t>
            </w:r>
          </w:p>
        </w:tc>
      </w:tr>
    </w:tbl>
    <w:p w14:paraId="0DB08997">
      <w:r>
        <w:rPr>
          <w:b/>
        </w:rPr>
        <w:t>平台标识</w:t>
      </w:r>
      <w:r>
        <w:t xml:space="preserve"> </w:t>
      </w:r>
      <w:r>
        <w:rPr>
          <w:shd w:val="clear" w:color="auto" w:fill="F0F1F1"/>
        </w:rPr>
        <w:t>{platform_key}</w:t>
      </w:r>
      <w:r>
        <w:t xml:space="preserve"> </w:t>
      </w:r>
      <w:r>
        <w:rPr>
          <w:b/>
        </w:rPr>
        <w:t>与编译链</w:t>
      </w:r>
      <w:r>
        <w:t xml:space="preserve">：SDK 与 Demo 预编译包按下列平台目录交付；客户须选用与目标运行环境匹配的 </w:t>
      </w:r>
      <w:r>
        <w:rPr>
          <w:shd w:val="clear" w:color="auto" w:fill="F0F1F1"/>
        </w:rPr>
        <w:t>{platform_key}</w:t>
      </w:r>
      <w:r>
        <w:t>。</w:t>
      </w:r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5"/>
        <w:gridCol w:w="2805"/>
        <w:gridCol w:w="2805"/>
        <w:gridCol w:w="2805"/>
      </w:tblGrid>
      <w:tr w14:paraId="2F982E0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720FABE2">
            <w:r>
              <w:rPr>
                <w:shd w:val="clear" w:color="auto" w:fill="F0F1F1"/>
              </w:rPr>
              <w:t>{platform_key}</w:t>
            </w:r>
          </w:p>
        </w:tc>
        <w:tc>
          <w:tcPr>
            <w:tcW w:w="2805" w:type="dxa"/>
          </w:tcPr>
          <w:p w14:paraId="20456039">
            <w:r>
              <w:t>目标平台</w:t>
            </w:r>
          </w:p>
        </w:tc>
        <w:tc>
          <w:tcPr>
            <w:tcW w:w="2805" w:type="dxa"/>
          </w:tcPr>
          <w:p w14:paraId="2CAD78E0">
            <w:r>
              <w:t>编译链 / SDK 版本</w:t>
            </w:r>
          </w:p>
        </w:tc>
        <w:tc>
          <w:tcPr>
            <w:tcW w:w="2805" w:type="dxa"/>
          </w:tcPr>
          <w:p w14:paraId="6DC833CA">
            <w:r>
              <w:t>运行时库</w:t>
            </w:r>
          </w:p>
        </w:tc>
      </w:tr>
      <w:tr w14:paraId="72C04A2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2DC08F79">
            <w:r>
              <w:rPr>
                <w:shd w:val="clear" w:color="auto" w:fill="F0F1F1"/>
              </w:rPr>
              <w:t>x86_64_gcc_13_3_0</w:t>
            </w:r>
          </w:p>
        </w:tc>
        <w:tc>
          <w:tcPr>
            <w:tcW w:w="2805" w:type="dxa"/>
          </w:tcPr>
          <w:p w14:paraId="73920393">
            <w:r>
              <w:t>Linux x86_64</w:t>
            </w:r>
          </w:p>
        </w:tc>
        <w:tc>
          <w:tcPr>
            <w:tcW w:w="2805" w:type="dxa"/>
          </w:tcPr>
          <w:p w14:paraId="4555BC59">
            <w:r>
              <w:rPr>
                <w:b/>
              </w:rPr>
              <w:t>GCC 13.3.0</w:t>
            </w:r>
            <w:r>
              <w:t xml:space="preserve">；构建基线 </w:t>
            </w:r>
            <w:r>
              <w:rPr>
                <w:b/>
              </w:rPr>
              <w:t>glibc 2.39</w:t>
            </w:r>
            <w:r>
              <w:t xml:space="preserve">（Ubuntu 24.04）；运行时需 </w:t>
            </w:r>
            <w:r>
              <w:rPr>
                <w:b/>
              </w:rPr>
              <w:t>glibc ≥ 2.38</w:t>
            </w:r>
          </w:p>
        </w:tc>
        <w:tc>
          <w:tcPr>
            <w:tcW w:w="2805" w:type="dxa"/>
          </w:tcPr>
          <w:p w14:paraId="246D0C58">
            <w:r>
              <w:rPr>
                <w:shd w:val="clear" w:color="auto" w:fill="F0F1F1"/>
              </w:rPr>
              <w:t>.so</w:t>
            </w:r>
          </w:p>
        </w:tc>
      </w:tr>
      <w:tr w14:paraId="5F674D3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0BC21007">
            <w:r>
              <w:rPr>
                <w:shd w:val="clear" w:color="auto" w:fill="F0F1F1"/>
              </w:rPr>
              <w:t>x64_msvc_2026</w:t>
            </w:r>
          </w:p>
        </w:tc>
        <w:tc>
          <w:tcPr>
            <w:tcW w:w="2805" w:type="dxa"/>
          </w:tcPr>
          <w:p w14:paraId="405301C2">
            <w:r>
              <w:t>Windows x64</w:t>
            </w:r>
          </w:p>
        </w:tc>
        <w:tc>
          <w:tcPr>
            <w:tcW w:w="2805" w:type="dxa"/>
          </w:tcPr>
          <w:p w14:paraId="40B2F076">
            <w:r>
              <w:rPr>
                <w:b/>
              </w:rPr>
              <w:t>Visual Studio 2026</w:t>
            </w:r>
            <w:r>
              <w:t>（MSVC 14.50，</w:t>
            </w:r>
            <w:r>
              <w:rPr>
                <w:shd w:val="clear" w:color="auto" w:fill="F0F1F1"/>
              </w:rPr>
              <w:t>MSVC_VERSION ≥ 1950</w:t>
            </w:r>
            <w:r>
              <w:t>）；</w:t>
            </w:r>
            <w:r>
              <w:rPr>
                <w:b/>
              </w:rPr>
              <w:t>Windows SDK 10.0.26100.0</w:t>
            </w:r>
            <w:r>
              <w:t xml:space="preserve">；工具集 </w:t>
            </w:r>
            <w:r>
              <w:rPr>
                <w:b/>
              </w:rPr>
              <w:t>v145</w:t>
            </w:r>
          </w:p>
        </w:tc>
        <w:tc>
          <w:tcPr>
            <w:tcW w:w="2805" w:type="dxa"/>
          </w:tcPr>
          <w:p w14:paraId="780F80D4">
            <w:r>
              <w:rPr>
                <w:shd w:val="clear" w:color="auto" w:fill="F0F1F1"/>
              </w:rPr>
              <w:t>.dll</w:t>
            </w:r>
          </w:p>
        </w:tc>
      </w:tr>
      <w:tr w14:paraId="11B2579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5252B211">
            <w:r>
              <w:rPr>
                <w:shd w:val="clear" w:color="auto" w:fill="F0F1F1"/>
              </w:rPr>
              <w:t>x86_msvc_2026</w:t>
            </w:r>
          </w:p>
        </w:tc>
        <w:tc>
          <w:tcPr>
            <w:tcW w:w="2805" w:type="dxa"/>
          </w:tcPr>
          <w:p w14:paraId="3F762F17">
            <w:r>
              <w:t>Windows x86</w:t>
            </w:r>
          </w:p>
        </w:tc>
        <w:tc>
          <w:tcPr>
            <w:tcW w:w="2805" w:type="dxa"/>
          </w:tcPr>
          <w:p w14:paraId="65E132C4">
            <w:r>
              <w:t xml:space="preserve">同 </w:t>
            </w:r>
            <w:r>
              <w:rPr>
                <w:shd w:val="clear" w:color="auto" w:fill="F0F1F1"/>
              </w:rPr>
              <w:t>x64_msvc_2026</w:t>
            </w:r>
          </w:p>
        </w:tc>
        <w:tc>
          <w:tcPr>
            <w:tcW w:w="2805" w:type="dxa"/>
          </w:tcPr>
          <w:p w14:paraId="2998BF52">
            <w:r>
              <w:rPr>
                <w:shd w:val="clear" w:color="auto" w:fill="F0F1F1"/>
              </w:rPr>
              <w:t>.dll</w:t>
            </w:r>
          </w:p>
        </w:tc>
      </w:tr>
    </w:tbl>
    <w:p w14:paraId="0636AEF9">
      <w:pPr>
        <w:pBdr>
          <w:top w:val="single" w:color="000000" w:sz="6" w:space="0"/>
        </w:pBdr>
      </w:pPr>
    </w:p>
    <w:p w14:paraId="6A9A2C8E">
      <w:pPr>
        <w:pStyle w:val="5"/>
      </w:pPr>
      <w:bookmarkStart w:id="4" w:name="mu3pz1tc9pel5jw6hz"/>
      <w:r>
        <w:t>2.1.1 SDK 包（</w:t>
      </w:r>
      <w:r>
        <w:rPr>
          <w:shd w:val="clear" w:color="auto" w:fill="F0F1F1"/>
        </w:rPr>
        <w:t>rmai_info_parse_api/{platform_key}/</w:t>
      </w:r>
      <w:r>
        <w:t>）</w:t>
      </w:r>
      <w:bookmarkEnd w:id="4"/>
    </w:p>
    <w:p w14:paraId="38AA3A3B">
      <w:r>
        <w:t xml:space="preserve">按上表 </w:t>
      </w:r>
      <w:r>
        <w:rPr>
          <w:shd w:val="clear" w:color="auto" w:fill="F0F1F1"/>
        </w:rPr>
        <w:t>{platform_key}</w:t>
      </w:r>
      <w:r>
        <w:t xml:space="preserve"> 选用对应目录（如 Linux 用 </w:t>
      </w:r>
      <w:r>
        <w:rPr>
          <w:shd w:val="clear" w:color="auto" w:fill="F0F1F1"/>
        </w:rPr>
        <w:t>rmai_info_parse_api/x86_64_gcc_13_3_0/</w:t>
      </w:r>
      <w:r>
        <w:t>）。</w:t>
      </w:r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10"/>
        <w:gridCol w:w="5610"/>
      </w:tblGrid>
      <w:tr w14:paraId="3FBEBF2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60B25A3E">
            <w:r>
              <w:t>路径</w:t>
            </w:r>
          </w:p>
        </w:tc>
        <w:tc>
          <w:tcPr>
            <w:tcW w:w="5610" w:type="dxa"/>
          </w:tcPr>
          <w:p w14:paraId="79822116">
            <w:r>
              <w:t>说明</w:t>
            </w:r>
          </w:p>
        </w:tc>
      </w:tr>
      <w:tr w14:paraId="6C67407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78087979">
            <w:r>
              <w:rPr>
                <w:shd w:val="clear" w:color="auto" w:fill="F0F1F1"/>
              </w:rPr>
              <w:t>include/rmai_info_parse_api.h</w:t>
            </w:r>
          </w:p>
        </w:tc>
        <w:tc>
          <w:tcPr>
            <w:tcW w:w="5610" w:type="dxa"/>
          </w:tcPr>
          <w:p w14:paraId="342CD2C9">
            <w:r>
              <w:t>生命周期 API</w:t>
            </w:r>
          </w:p>
        </w:tc>
      </w:tr>
      <w:tr w14:paraId="53F67CE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724D8438">
            <w:r>
              <w:rPr>
                <w:shd w:val="clear" w:color="auto" w:fill="F0F1F1"/>
              </w:rPr>
              <w:t>include/rmai_info_parse_struct_protocol.h</w:t>
            </w:r>
          </w:p>
        </w:tc>
        <w:tc>
          <w:tcPr>
            <w:tcW w:w="5610" w:type="dxa"/>
          </w:tcPr>
          <w:p w14:paraId="6E124636">
            <w:r>
              <w:t>Struct 协议</w:t>
            </w:r>
          </w:p>
        </w:tc>
      </w:tr>
      <w:tr w14:paraId="3E80EF6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15E05F70">
            <w:r>
              <w:rPr>
                <w:shd w:val="clear" w:color="auto" w:fill="F0F1F1"/>
              </w:rPr>
              <w:t>lib/librmai_info_parse.so</w:t>
            </w:r>
            <w:r>
              <w:t xml:space="preserve">（或 </w:t>
            </w:r>
            <w:r>
              <w:rPr>
                <w:shd w:val="clear" w:color="auto" w:fill="F0F1F1"/>
              </w:rPr>
              <w:t>.dll</w:t>
            </w:r>
            <w:r>
              <w:t>）</w:t>
            </w:r>
          </w:p>
        </w:tc>
        <w:tc>
          <w:tcPr>
            <w:tcW w:w="5610" w:type="dxa"/>
          </w:tcPr>
          <w:p w14:paraId="498F1089">
            <w:r>
              <w:t>解析库</w:t>
            </w:r>
          </w:p>
        </w:tc>
      </w:tr>
      <w:tr w14:paraId="10EE6D1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721B4C73">
            <w:r>
              <w:rPr>
                <w:shd w:val="clear" w:color="auto" w:fill="F0F1F1"/>
              </w:rPr>
              <w:t>lib/librmAIResultParse.so</w:t>
            </w:r>
            <w:r>
              <w:t xml:space="preserve">（或 </w:t>
            </w:r>
            <w:r>
              <w:rPr>
                <w:shd w:val="clear" w:color="auto" w:fill="F0F1F1"/>
              </w:rPr>
              <w:t>.dll</w:t>
            </w:r>
            <w:r>
              <w:t>）</w:t>
            </w:r>
          </w:p>
        </w:tc>
        <w:tc>
          <w:tcPr>
            <w:tcW w:w="5610" w:type="dxa"/>
          </w:tcPr>
          <w:p w14:paraId="0B91ADF8">
            <w:r>
              <w:t>运行时依赖</w:t>
            </w:r>
          </w:p>
        </w:tc>
      </w:tr>
      <w:tr w14:paraId="75CA4F5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6764BB5C">
            <w:r>
              <w:rPr>
                <w:shd w:val="clear" w:color="auto" w:fill="F0F1F1"/>
              </w:rPr>
              <w:t>opencv453/</w:t>
            </w:r>
          </w:p>
        </w:tc>
        <w:tc>
          <w:tcPr>
            <w:tcW w:w="5610" w:type="dxa"/>
          </w:tcPr>
          <w:p w14:paraId="1EC3147B">
            <w:r>
              <w:t>OpenCV 运行时库（</w:t>
            </w:r>
            <w:r>
              <w:rPr>
                <w:b/>
              </w:rPr>
              <w:t>解析库必须依赖</w:t>
            </w:r>
            <w:r>
              <w:t>，如提取安全带轮廓时需要）</w:t>
            </w:r>
          </w:p>
        </w:tc>
      </w:tr>
    </w:tbl>
    <w:p w14:paraId="7EB7259A">
      <w:r>
        <w:t xml:space="preserve">客户二次开发时需部署与目标平台匹配的 SDK 包（含 </w:t>
      </w:r>
      <w:r>
        <w:rPr>
          <w:shd w:val="clear" w:color="auto" w:fill="F0F1F1"/>
        </w:rPr>
        <w:t>librmai_info_parse</w:t>
      </w:r>
      <w:r>
        <w:t>、</w:t>
      </w:r>
      <w:r>
        <w:rPr>
          <w:shd w:val="clear" w:color="auto" w:fill="F0F1F1"/>
        </w:rPr>
        <w:t>librmAIResultParse</w:t>
      </w:r>
      <w:r>
        <w:t xml:space="preserve"> 及 </w:t>
      </w:r>
      <w:r>
        <w:rPr>
          <w:shd w:val="clear" w:color="auto" w:fill="F0F1F1"/>
        </w:rPr>
        <w:t>opencv453</w:t>
      </w:r>
      <w:r>
        <w:t>）。</w:t>
      </w:r>
    </w:p>
    <w:p w14:paraId="167CDCC9">
      <w:pPr>
        <w:pBdr>
          <w:top w:val="single" w:color="000000" w:sz="6" w:space="0"/>
        </w:pBdr>
      </w:pPr>
    </w:p>
    <w:p w14:paraId="79ACA3BC">
      <w:pPr>
        <w:pStyle w:val="5"/>
      </w:pPr>
      <w:bookmarkStart w:id="5" w:name="mu3pz1tdmixuh5dj5t"/>
      <w:r>
        <w:t>2.1.2 Demo 工程（</w:t>
      </w:r>
      <w:r>
        <w:rPr>
          <w:shd w:val="clear" w:color="auto" w:fill="F0F1F1"/>
        </w:rPr>
        <w:t>streamax_video_aiinfo_parse/</w:t>
      </w:r>
      <w:r>
        <w:t>）</w:t>
      </w:r>
      <w:bookmarkEnd w:id="5"/>
    </w:p>
    <w:p w14:paraId="7221D531">
      <w:r>
        <w:t xml:space="preserve">Demo 与 SDK </w:t>
      </w:r>
      <w:r>
        <w:rPr>
          <w:b/>
        </w:rPr>
        <w:t>共用同一</w:t>
      </w:r>
      <w:r>
        <w:t xml:space="preserve"> </w:t>
      </w:r>
      <w:r>
        <w:rPr>
          <w:shd w:val="clear" w:color="auto" w:fill="F0F1F1"/>
        </w:rPr>
        <w:t>{platform_key}</w:t>
      </w:r>
      <w:r>
        <w:t xml:space="preserve"> </w:t>
      </w:r>
      <w:r>
        <w:rPr>
          <w:b/>
        </w:rPr>
        <w:t>与编译链</w:t>
      </w:r>
      <w:r>
        <w:t>预编译；</w:t>
      </w:r>
      <w:r>
        <w:rPr>
          <w:shd w:val="clear" w:color="auto" w:fill="F0F1F1"/>
        </w:rPr>
        <w:t>release/bin/{linux|x64|x86}/</w:t>
      </w:r>
      <w:r>
        <w:t xml:space="preserve"> 下可执行文件及 </w:t>
      </w:r>
      <w:r>
        <w:rPr>
          <w:shd w:val="clear" w:color="auto" w:fill="F0F1F1"/>
        </w:rPr>
        <w:t>rmai_info_parse_api/</w:t>
      </w:r>
      <w:r>
        <w:t xml:space="preserve"> 运行库须与上表平台一致。客户自行编译 Demo 时，Linux 需 </w:t>
      </w:r>
      <w:r>
        <w:rPr>
          <w:b/>
        </w:rPr>
        <w:t>GCC 13.3.0</w:t>
      </w:r>
      <w:r>
        <w:t xml:space="preserve">，Windows 需 </w:t>
      </w:r>
      <w:r>
        <w:rPr>
          <w:b/>
        </w:rPr>
        <w:t>VS2026 + Windows SDK 10.0.26100.0</w:t>
      </w:r>
      <w:r>
        <w:t xml:space="preserve">（见 </w:t>
      </w:r>
      <w:r>
        <w:rPr>
          <w:shd w:val="clear" w:color="auto" w:fill="F0F1F1"/>
        </w:rPr>
        <w:t>build.sh</w:t>
      </w:r>
      <w:r>
        <w:t xml:space="preserve"> / </w:t>
      </w:r>
      <w:r>
        <w:rPr>
          <w:shd w:val="clear" w:color="auto" w:fill="F0F1F1"/>
        </w:rPr>
        <w:t>build_windows.bat</w:t>
      </w:r>
      <w:r>
        <w:t>）。</w:t>
      </w:r>
    </w:p>
    <w:p w14:paraId="2564C01D">
      <w:r>
        <w:rPr>
          <w:b/>
        </w:rPr>
        <w:t>用途</w:t>
      </w:r>
      <w:r>
        <w:t>：面向客户的</w:t>
      </w:r>
      <w:r>
        <w:rPr>
          <w:b/>
        </w:rPr>
        <w:t>完整参考示例</w:t>
      </w:r>
      <w:r>
        <w:t>，演示如何：</w:t>
      </w:r>
    </w:p>
    <w:p w14:paraId="1339975A">
      <w:pPr>
        <w:numPr>
          <w:ilvl w:val="0"/>
          <w:numId w:val="1"/>
        </w:numPr>
      </w:pPr>
      <w:r>
        <w:t xml:space="preserve">读取 </w:t>
      </w:r>
      <w:r>
        <w:rPr>
          <w:b/>
        </w:rPr>
        <w:t>Streamax 标准第二代</w:t>
      </w:r>
      <w:r>
        <w:t xml:space="preserve"> 264/265 录像文件；</w:t>
      </w:r>
    </w:p>
    <w:p w14:paraId="1C0E94A6">
      <w:pPr>
        <w:numPr>
          <w:ilvl w:val="0"/>
          <w:numId w:val="1"/>
        </w:numPr>
      </w:pPr>
      <w:r>
        <w:t xml:space="preserve">从帧头扩展区提取 </w:t>
      </w:r>
      <w:r>
        <w:rPr>
          <w:shd w:val="clear" w:color="auto" w:fill="F0F1F1"/>
        </w:rPr>
        <w:t>lInfoType = 13</w:t>
      </w:r>
      <w:r>
        <w:t xml:space="preserve"> 的 AI 叠加信息，调用 </w:t>
      </w:r>
      <w:r>
        <w:rPr>
          <w:shd w:val="clear" w:color="auto" w:fill="F0F1F1"/>
        </w:rPr>
        <w:t>RMAIInfo_ParseStruct</w:t>
      </w:r>
      <w:r>
        <w:t xml:space="preserve"> 得到检测结果；</w:t>
      </w:r>
    </w:p>
    <w:p w14:paraId="7C5B666C">
      <w:pPr>
        <w:numPr>
          <w:ilvl w:val="0"/>
          <w:numId w:val="1"/>
        </w:numPr>
      </w:pPr>
      <w:r>
        <w:t>按本文第 4~5 章解码 Struct buffer（检测框、报警、状态等）；</w:t>
      </w:r>
    </w:p>
    <w:p w14:paraId="63D5A49A">
      <w:pPr>
        <w:numPr>
          <w:ilvl w:val="0"/>
          <w:numId w:val="1"/>
        </w:numPr>
      </w:pPr>
      <w:r>
        <w:t>将解析结果</w:t>
      </w:r>
      <w:r>
        <w:rPr>
          <w:b/>
        </w:rPr>
        <w:t>按时间戳匹配</w:t>
      </w:r>
      <w:r>
        <w:t>到对应视频帧，绘制到画面上（检测框、车道线、报警文字、距离等），并可选输出带叠加的 MP4。</w:t>
      </w:r>
    </w:p>
    <w:p w14:paraId="54CFC07F">
      <w:r>
        <w:rPr>
          <w:b/>
        </w:rPr>
        <w:t>典型处理流程</w:t>
      </w:r>
      <w:r>
        <w:t>：</w:t>
      </w:r>
    </w:p>
    <w:p w14:paraId="68E94DBF">
      <w:pPr>
        <w:pStyle w:val="9"/>
        <w:shd w:val="clear" w:color="auto" w:fill="D0CECE"/>
      </w:pPr>
      <w:r>
        <w:t>Streamax 264/265 录像</w:t>
      </w:r>
      <w:r>
        <w:br w:type="textWrapping"/>
      </w:r>
      <w:r>
        <w:t xml:space="preserve">  → 逐帧读取 RMSTREAM 帧头 + 扩展信息</w:t>
      </w:r>
      <w:r>
        <w:br w:type="textWrapping"/>
      </w:r>
      <w:r>
        <w:t xml:space="preserve">  → 提取 RMFI2_VIDEOAIINFO（type 13）→ 构造 RMAI_Memory</w:t>
      </w:r>
      <w:r>
        <w:br w:type="textWrapping"/>
      </w:r>
      <w:r>
        <w:t xml:space="preserve">  → RMAIInfo_ParseStruct → 解码 buffer</w:t>
      </w:r>
      <w:r>
        <w:br w:type="textWrapping"/>
      </w:r>
      <w:r>
        <w:t xml:space="preserve">  → 按 PTS 与视频帧对齐 → 绘制到 OpenCV/输出视频</w:t>
      </w:r>
      <w:r>
        <w:br w:type="textWrapping"/>
      </w:r>
    </w:p>
    <w:p w14:paraId="58F5DEFA">
      <w:r>
        <w:rPr>
          <w:b/>
        </w:rPr>
        <w:t>工程结构（摘要）</w:t>
      </w:r>
      <w:r>
        <w:t>：</w:t>
      </w:r>
    </w:p>
    <w:p w14:paraId="4A606F69">
      <w:pPr>
        <w:pStyle w:val="9"/>
        <w:shd w:val="clear" w:color="auto" w:fill="D0CECE"/>
      </w:pPr>
      <w:r>
        <w:t>streamax_video_aiinfo_parse/</w:t>
      </w:r>
      <w:r>
        <w:br w:type="textWrapping"/>
      </w:r>
      <w:r>
        <w:t>├── rmai_info_parse_api/     # SDK（与交付包一致）</w:t>
      </w:r>
      <w:r>
        <w:br w:type="textWrapping"/>
      </w:r>
      <w:r>
        <w:t>├── third_party/             # Demo 专用依赖（ffmpeg、cryptopp 等）</w:t>
      </w:r>
      <w:r>
        <w:br w:type="textWrapping"/>
      </w:r>
      <w:r>
        <w:t>├── src/</w:t>
      </w:r>
      <w:r>
        <w:br w:type="textWrapping"/>
      </w:r>
      <w:r>
        <w:t>│   ├── main.cpp             # 程序入口</w:t>
      </w:r>
      <w:r>
        <w:br w:type="textWrapping"/>
      </w:r>
      <w:r>
        <w:t>│   ├── func.cpp             # 264/265 帧头解析、AI body 提取</w:t>
      </w:r>
      <w:r>
        <w:br w:type="textWrapping"/>
      </w:r>
      <w:r>
        <w:t>│   ├── struct_decode.cpp    # Struct buffer 解码、可绘制元素收集</w:t>
      </w:r>
      <w:r>
        <w:br w:type="textWrapping"/>
      </w:r>
      <w:r>
        <w:t>│   ├── overlay_manager.cpp  # 按时间戳管理多组 AI 结果</w:t>
      </w:r>
      <w:r>
        <w:br w:type="textWrapping"/>
      </w:r>
      <w:r>
        <w:t>│   ├── overlay_drawer.cpp   # 检测框/报警/状态叠加绘制</w:t>
      </w:r>
      <w:r>
        <w:br w:type="textWrapping"/>
      </w:r>
      <w:r>
        <w:t>│   └── video_process.cpp    # 录像读取、帧对齐、输出 MP4</w:t>
      </w:r>
      <w:r>
        <w:br w:type="textWrapping"/>
      </w:r>
      <w:r>
        <w:t>├── build.sh / build_windows.bat</w:t>
      </w:r>
      <w:r>
        <w:br w:type="textWrapping"/>
      </w:r>
      <w:r>
        <w:t>└── release/bin/             # 预编译可执行文件与运行库</w:t>
      </w:r>
      <w:r>
        <w:br w:type="textWrapping"/>
      </w:r>
    </w:p>
    <w:p w14:paraId="7F8F63F2">
      <w:r>
        <w:rPr>
          <w:b/>
        </w:rPr>
        <w:t>与客户集成的关系</w:t>
      </w:r>
      <w:r>
        <w:t xml:space="preserve">：Demo 展示了「帧头提取 → API 调用 → Struct 解码 → 画面展示」的端到端链路；客户可参考其中 </w:t>
      </w:r>
      <w:r>
        <w:rPr>
          <w:b/>
        </w:rPr>
        <w:t>帧头解析</w:t>
      </w:r>
      <w:r>
        <w:t>（</w:t>
      </w:r>
      <w:r>
        <w:rPr>
          <w:shd w:val="clear" w:color="auto" w:fill="F0F1F1"/>
        </w:rPr>
        <w:t>func.cpp</w:t>
      </w:r>
      <w:r>
        <w:t xml:space="preserve">）与 </w:t>
      </w:r>
      <w:r>
        <w:rPr>
          <w:b/>
        </w:rPr>
        <w:t>Struct 解码</w:t>
      </w:r>
      <w:r>
        <w:t>（</w:t>
      </w:r>
      <w:r>
        <w:rPr>
          <w:shd w:val="clear" w:color="auto" w:fill="F0F1F1"/>
        </w:rPr>
        <w:t>struct_decode.cpp</w:t>
      </w:r>
      <w:r>
        <w:t>）逻辑，替换为自己的播放器或业务 UI。</w:t>
      </w:r>
      <w:r>
        <w:rPr>
          <w:b/>
        </w:rPr>
        <w:t>OpenCV 为解析库运行时必需</w:t>
      </w:r>
      <w:r>
        <w:t>，需随 SDK 一并部署；Demo 内 ffmpeg 视频读写/输出逻辑可按需参考，非集成必需。</w:t>
      </w:r>
    </w:p>
    <w:p w14:paraId="78EBD2FB">
      <w:r>
        <w:t xml:space="preserve">编译、运行及批量测试详见 </w:t>
      </w:r>
      <w:r>
        <w:rPr>
          <w:b/>
        </w:rPr>
        <w:t>§10</w:t>
      </w:r>
      <w:r>
        <w:t>。</w:t>
      </w:r>
    </w:p>
    <w:p w14:paraId="29E74A2B">
      <w:pPr>
        <w:pStyle w:val="4"/>
      </w:pPr>
      <w:bookmarkStart w:id="6" w:name="mu3pz1tgo7n5uqsxajl"/>
      <w:r>
        <w:t>2.2 核心类型</w:t>
      </w:r>
      <w:bookmarkEnd w:id="6"/>
    </w:p>
    <w:p w14:paraId="6321A92C">
      <w:pPr>
        <w:pStyle w:val="9"/>
        <w:shd w:val="clear" w:color="auto" w:fill="D0CECE"/>
      </w:pPr>
      <w:r>
        <w:t>#include "rmai_info_parse_api.h"</w:t>
      </w:r>
      <w:r>
        <w:br w:type="textWrapping"/>
      </w:r>
      <w:r>
        <w:br w:type="textWrapping"/>
      </w:r>
      <w:r>
        <w:t>/* 句柄：每路视频一个实例 */</w:t>
      </w:r>
      <w:r>
        <w:br w:type="textWrapping"/>
      </w:r>
      <w:r>
        <w:t>typedef int RMAI_HANDLE;</w:t>
      </w:r>
      <w:r>
        <w:br w:type="textWrapping"/>
      </w:r>
      <w:r>
        <w:t>#define RMAI_INVALID_HANDLE (-1)</w:t>
      </w:r>
      <w:r>
        <w:br w:type="textWrapping"/>
      </w:r>
      <w:r>
        <w:br w:type="textWrapping"/>
      </w:r>
      <w:r>
        <w:t>/* 图像尺寸（Create 时传入，用于坐标缩放基准） */</w:t>
      </w:r>
      <w:r>
        <w:br w:type="textWrapping"/>
      </w:r>
      <w:r>
        <w:t>typedef struct {</w:t>
      </w:r>
      <w:r>
        <w:br w:type="textWrapping"/>
      </w:r>
      <w:r>
        <w:t xml:space="preserve">    int width;          /* 图像宽度（像素），与码流 VIDEOINFO 一致 */</w:t>
      </w:r>
      <w:r>
        <w:br w:type="textWrapping"/>
      </w:r>
      <w:r>
        <w:t xml:space="preserve">    int height;         /* 图像高度（像素） */</w:t>
      </w:r>
      <w:r>
        <w:br w:type="textWrapping"/>
      </w:r>
      <w:r>
        <w:t xml:space="preserve">    char reserved[56];  /* 保留，填 0 */</w:t>
      </w:r>
      <w:r>
        <w:br w:type="textWrapping"/>
      </w:r>
      <w:r>
        <w:t>} RMAI_ImageSize;</w:t>
      </w:r>
      <w:r>
        <w:br w:type="textWrapping"/>
      </w:r>
      <w:r>
        <w:br w:type="textWrapping"/>
      </w:r>
      <w:r>
        <w:t>/* 帧头输入：AI 叠加 body 段（见 §3.3 构造方式） */</w:t>
      </w:r>
      <w:r>
        <w:br w:type="textWrapping"/>
      </w:r>
      <w:r>
        <w:t>typedef struct {</w:t>
      </w:r>
      <w:r>
        <w:br w:type="textWrapping"/>
      </w:r>
      <w:r>
        <w:t xml:space="preserve">    unsigned long long aiPts;   /* AI 叠加时间戳 PTS，写入输出 timestamp */</w:t>
      </w:r>
      <w:r>
        <w:br w:type="textWrapping"/>
      </w:r>
      <w:r>
        <w:t xml:space="preserve">    unsigned char*     data;    /* 叠加 body 起始地址（不含 RMFI2_VIDEOAIINFO 头） */</w:t>
      </w:r>
      <w:r>
        <w:br w:type="textWrapping"/>
      </w:r>
      <w:r>
        <w:t xml:space="preserve">    int                size;    /* body 字节长度，等于 lAIInfoLen */</w:t>
      </w:r>
      <w:r>
        <w:br w:type="textWrapping"/>
      </w:r>
      <w:r>
        <w:t xml:space="preserve">    char               reserved[48]; /* 保留，填 0 */</w:t>
      </w:r>
      <w:r>
        <w:br w:type="textWrapping"/>
      </w:r>
      <w:r>
        <w:t>} RMAI_Memory;</w:t>
      </w:r>
      <w:r>
        <w:br w:type="textWrapping"/>
      </w:r>
      <w:r>
        <w:br w:type="textWrapping"/>
      </w:r>
      <w:r>
        <w:t>/* ParseStruct 输出 */</w:t>
      </w:r>
      <w:r>
        <w:br w:type="textWrapping"/>
      </w:r>
      <w:r>
        <w:t>typedef struct {</w:t>
      </w:r>
      <w:r>
        <w:br w:type="textWrapping"/>
      </w:r>
      <w:r>
        <w:t xml:space="preserve">    const uint8_t* buffer;      /* 协议 binary 起始地址（库内缓存） */</w:t>
      </w:r>
      <w:r>
        <w:br w:type="textWrapping"/>
      </w:r>
      <w:r>
        <w:t xml:space="preserve">    int            buffer_size; /* buffer 有效字节数 */</w:t>
      </w:r>
      <w:r>
        <w:br w:type="textWrapping"/>
      </w:r>
      <w:r>
        <w:t>} RMAI_StructOutput;</w:t>
      </w:r>
      <w:r>
        <w:br w:type="textWrapping"/>
      </w:r>
    </w:p>
    <w:p w14:paraId="30F54930">
      <w:r>
        <w:rPr>
          <w:b/>
        </w:rPr>
        <w:t>类型字段说明</w:t>
      </w:r>
      <w:r>
        <w:t>：</w:t>
      </w:r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1E24CA0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25826ACE">
            <w:r>
              <w:t>类型</w:t>
            </w:r>
          </w:p>
        </w:tc>
        <w:tc>
          <w:tcPr>
            <w:tcW w:w="3736" w:type="dxa"/>
          </w:tcPr>
          <w:p w14:paraId="42A8A6EB">
            <w:r>
              <w:t>字段</w:t>
            </w:r>
          </w:p>
        </w:tc>
        <w:tc>
          <w:tcPr>
            <w:tcW w:w="3747" w:type="dxa"/>
          </w:tcPr>
          <w:p w14:paraId="3E4C58D9">
            <w:r>
              <w:t>说明</w:t>
            </w:r>
          </w:p>
        </w:tc>
      </w:tr>
      <w:tr w14:paraId="131753E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0743B242">
            <w:r>
              <w:rPr>
                <w:shd w:val="clear" w:color="auto" w:fill="F0F1F1"/>
              </w:rPr>
              <w:t>RMAI_ImageSize</w:t>
            </w:r>
          </w:p>
        </w:tc>
        <w:tc>
          <w:tcPr>
            <w:tcW w:w="3736" w:type="dxa"/>
          </w:tcPr>
          <w:p w14:paraId="2953E4F6">
            <w:r>
              <w:rPr>
                <w:shd w:val="clear" w:color="auto" w:fill="F0F1F1"/>
              </w:rPr>
              <w:t>width</w:t>
            </w:r>
            <w:r>
              <w:t xml:space="preserve"> / </w:t>
            </w:r>
            <w:r>
              <w:rPr>
                <w:shd w:val="clear" w:color="auto" w:fill="F0F1F1"/>
              </w:rPr>
              <w:t>height</w:t>
            </w:r>
          </w:p>
        </w:tc>
        <w:tc>
          <w:tcPr>
            <w:tcW w:w="3747" w:type="dxa"/>
          </w:tcPr>
          <w:p w14:paraId="5A1FD751">
            <w:r>
              <w:t xml:space="preserve">当前视频分辨率，用于检测框坐标缩放；通常取自同帧 </w:t>
            </w:r>
            <w:r>
              <w:rPr>
                <w:shd w:val="clear" w:color="auto" w:fill="F0F1F1"/>
              </w:rPr>
              <w:t>RMFI2_VIDEOINFO</w:t>
            </w:r>
            <w:r>
              <w:t>（</w:t>
            </w:r>
            <w:r>
              <w:rPr>
                <w:shd w:val="clear" w:color="auto" w:fill="F0F1F1"/>
              </w:rPr>
              <w:t>lInfoType=1</w:t>
            </w:r>
            <w:r>
              <w:t>）</w:t>
            </w:r>
          </w:p>
        </w:tc>
      </w:tr>
      <w:tr w14:paraId="2143F2F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43A16599">
            <w:r>
              <w:rPr>
                <w:shd w:val="clear" w:color="auto" w:fill="F0F1F1"/>
              </w:rPr>
              <w:t>RMAI_ImageSize</w:t>
            </w:r>
          </w:p>
        </w:tc>
        <w:tc>
          <w:tcPr>
            <w:tcW w:w="3736" w:type="dxa"/>
          </w:tcPr>
          <w:p w14:paraId="71D78188">
            <w:r>
              <w:rPr>
                <w:shd w:val="clear" w:color="auto" w:fill="F0F1F1"/>
              </w:rPr>
              <w:t>reserved[56]</w:t>
            </w:r>
          </w:p>
        </w:tc>
        <w:tc>
          <w:tcPr>
            <w:tcW w:w="3747" w:type="dxa"/>
          </w:tcPr>
          <w:p w14:paraId="5F5CE804">
            <w:r>
              <w:t>保留，初始化时填 0</w:t>
            </w:r>
          </w:p>
        </w:tc>
      </w:tr>
      <w:tr w14:paraId="0ED1D8D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506199DD">
            <w:r>
              <w:rPr>
                <w:shd w:val="clear" w:color="auto" w:fill="F0F1F1"/>
              </w:rPr>
              <w:t>RMAI_Memory</w:t>
            </w:r>
          </w:p>
        </w:tc>
        <w:tc>
          <w:tcPr>
            <w:tcW w:w="3736" w:type="dxa"/>
          </w:tcPr>
          <w:p w14:paraId="60332104">
            <w:r>
              <w:rPr>
                <w:shd w:val="clear" w:color="auto" w:fill="F0F1F1"/>
              </w:rPr>
              <w:t>aiPts</w:t>
            </w:r>
          </w:p>
        </w:tc>
        <w:tc>
          <w:tcPr>
            <w:tcW w:w="3747" w:type="dxa"/>
          </w:tcPr>
          <w:p w14:paraId="704608A9">
            <w:r>
              <w:t xml:space="preserve">来自 </w:t>
            </w:r>
            <w:r>
              <w:rPr>
                <w:shd w:val="clear" w:color="auto" w:fill="F0F1F1"/>
              </w:rPr>
              <w:t>RMFI2_VIDEOAIINFO.ullPts</w:t>
            </w:r>
            <w:r>
              <w:t xml:space="preserve">，写入输出各算法组 </w:t>
            </w:r>
            <w:r>
              <w:rPr>
                <w:shd w:val="clear" w:color="auto" w:fill="F0F1F1"/>
              </w:rPr>
              <w:t>timestamp</w:t>
            </w:r>
          </w:p>
        </w:tc>
      </w:tr>
      <w:tr w14:paraId="6E5F673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6D8E3631">
            <w:r>
              <w:rPr>
                <w:shd w:val="clear" w:color="auto" w:fill="F0F1F1"/>
              </w:rPr>
              <w:t>RMAI_Memory</w:t>
            </w:r>
          </w:p>
        </w:tc>
        <w:tc>
          <w:tcPr>
            <w:tcW w:w="3736" w:type="dxa"/>
          </w:tcPr>
          <w:p w14:paraId="1A6878E9">
            <w:r>
              <w:rPr>
                <w:shd w:val="clear" w:color="auto" w:fill="F0F1F1"/>
              </w:rPr>
              <w:t>data</w:t>
            </w:r>
          </w:p>
        </w:tc>
        <w:tc>
          <w:tcPr>
            <w:tcW w:w="3747" w:type="dxa"/>
          </w:tcPr>
          <w:p w14:paraId="13936974">
            <w:r>
              <w:t xml:space="preserve">指向 AI 叠加 </w:t>
            </w:r>
            <w:r>
              <w:rPr>
                <w:b/>
              </w:rPr>
              <w:t>body</w:t>
            </w:r>
            <w:r>
              <w:t xml:space="preserve"> 首地址，</w:t>
            </w:r>
            <w:r>
              <w:rPr>
                <w:b/>
              </w:rPr>
              <w:t>不包含</w:t>
            </w:r>
            <w:r>
              <w:t xml:space="preserve"> </w:t>
            </w:r>
            <w:r>
              <w:rPr>
                <w:shd w:val="clear" w:color="auto" w:fill="F0F1F1"/>
              </w:rPr>
              <w:t>RMFI2_VIDEOAIINFO</w:t>
            </w:r>
            <w:r>
              <w:t xml:space="preserve"> 结构体头</w:t>
            </w:r>
          </w:p>
        </w:tc>
      </w:tr>
      <w:tr w14:paraId="6E17960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2DEABE52">
            <w:r>
              <w:rPr>
                <w:shd w:val="clear" w:color="auto" w:fill="F0F1F1"/>
              </w:rPr>
              <w:t>RMAI_Memory</w:t>
            </w:r>
          </w:p>
        </w:tc>
        <w:tc>
          <w:tcPr>
            <w:tcW w:w="3736" w:type="dxa"/>
          </w:tcPr>
          <w:p w14:paraId="76E737F9">
            <w:r>
              <w:rPr>
                <w:shd w:val="clear" w:color="auto" w:fill="F0F1F1"/>
              </w:rPr>
              <w:t>size</w:t>
            </w:r>
          </w:p>
        </w:tc>
        <w:tc>
          <w:tcPr>
            <w:tcW w:w="3747" w:type="dxa"/>
          </w:tcPr>
          <w:p w14:paraId="1BE0C4B3">
            <w:r>
              <w:t xml:space="preserve">body 长度（字节），等于 </w:t>
            </w:r>
            <w:r>
              <w:rPr>
                <w:shd w:val="clear" w:color="auto" w:fill="F0F1F1"/>
              </w:rPr>
              <w:t>lAIInfoLen</w:t>
            </w:r>
            <w:r>
              <w:t xml:space="preserve">；须 </w:t>
            </w:r>
            <w:r>
              <w:rPr>
                <w:shd w:val="clear" w:color="auto" w:fill="F0F1F1"/>
              </w:rPr>
              <w:t>&gt; 0</w:t>
            </w:r>
            <w:r>
              <w:t xml:space="preserve"> 且 </w:t>
            </w:r>
            <w:r>
              <w:rPr>
                <w:shd w:val="clear" w:color="auto" w:fill="F0F1F1"/>
              </w:rPr>
              <w:t>data</w:t>
            </w:r>
            <w:r>
              <w:t xml:space="preserve"> 非空</w:t>
            </w:r>
          </w:p>
        </w:tc>
      </w:tr>
      <w:tr w14:paraId="4783E2D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52938EFF">
            <w:r>
              <w:rPr>
                <w:shd w:val="clear" w:color="auto" w:fill="F0F1F1"/>
              </w:rPr>
              <w:t>RMAI_Memory</w:t>
            </w:r>
          </w:p>
        </w:tc>
        <w:tc>
          <w:tcPr>
            <w:tcW w:w="3736" w:type="dxa"/>
          </w:tcPr>
          <w:p w14:paraId="64E2ED29">
            <w:r>
              <w:rPr>
                <w:shd w:val="clear" w:color="auto" w:fill="F0F1F1"/>
              </w:rPr>
              <w:t>reserved[48]</w:t>
            </w:r>
          </w:p>
        </w:tc>
        <w:tc>
          <w:tcPr>
            <w:tcW w:w="3747" w:type="dxa"/>
          </w:tcPr>
          <w:p w14:paraId="3D90F29C">
            <w:r>
              <w:t>保留，填 0</w:t>
            </w:r>
          </w:p>
        </w:tc>
      </w:tr>
      <w:tr w14:paraId="196C7CA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05BF25C5">
            <w:r>
              <w:rPr>
                <w:shd w:val="clear" w:color="auto" w:fill="F0F1F1"/>
              </w:rPr>
              <w:t>RMAI_StructOutput</w:t>
            </w:r>
          </w:p>
        </w:tc>
        <w:tc>
          <w:tcPr>
            <w:tcW w:w="3736" w:type="dxa"/>
          </w:tcPr>
          <w:p w14:paraId="0F6C6EF6">
            <w:r>
              <w:rPr>
                <w:shd w:val="clear" w:color="auto" w:fill="F0F1F1"/>
              </w:rPr>
              <w:t>buffer</w:t>
            </w:r>
          </w:p>
        </w:tc>
        <w:tc>
          <w:tcPr>
            <w:tcW w:w="3747" w:type="dxa"/>
          </w:tcPr>
          <w:p w14:paraId="5C59DAB8">
            <w:r>
              <w:t>解析结果二进制数据；</w:t>
            </w:r>
            <w:r>
              <w:rPr>
                <w:b/>
              </w:rPr>
              <w:t>不可</w:t>
            </w:r>
            <w:r>
              <w:t xml:space="preserve"> </w:t>
            </w:r>
            <w:r>
              <w:rPr>
                <w:shd w:val="clear" w:color="auto" w:fill="F0F1F1"/>
              </w:rPr>
              <w:t>free</w:t>
            </w:r>
            <w:r>
              <w:t>，见 §2.5</w:t>
            </w:r>
          </w:p>
        </w:tc>
      </w:tr>
      <w:tr w14:paraId="59C392F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37221F91">
            <w:r>
              <w:rPr>
                <w:shd w:val="clear" w:color="auto" w:fill="F0F1F1"/>
              </w:rPr>
              <w:t>RMAI_StructOutput</w:t>
            </w:r>
          </w:p>
        </w:tc>
        <w:tc>
          <w:tcPr>
            <w:tcW w:w="3736" w:type="dxa"/>
          </w:tcPr>
          <w:p w14:paraId="41773B56">
            <w:r>
              <w:rPr>
                <w:shd w:val="clear" w:color="auto" w:fill="F0F1F1"/>
              </w:rPr>
              <w:t>buffer_size</w:t>
            </w:r>
          </w:p>
        </w:tc>
        <w:tc>
          <w:tcPr>
            <w:tcW w:w="3747" w:type="dxa"/>
          </w:tcPr>
          <w:p w14:paraId="5C2A203C">
            <w:r>
              <w:t>有效数据长度；空结果时为 20（仅输出头）</w:t>
            </w:r>
          </w:p>
        </w:tc>
      </w:tr>
    </w:tbl>
    <w:p w14:paraId="177CEDF5">
      <w:pPr>
        <w:pStyle w:val="4"/>
      </w:pPr>
      <w:bookmarkStart w:id="7" w:name="mu3pz1ti0wmcdpnm94q"/>
      <w:r>
        <w:t>2.3 API 详细说明</w:t>
      </w:r>
      <w:bookmarkEnd w:id="7"/>
    </w:p>
    <w:p w14:paraId="15585A9E">
      <w:pPr>
        <w:pStyle w:val="10"/>
      </w:pPr>
      <w:r>
        <w:rPr>
          <w:b/>
        </w:rPr>
        <w:t>并发约定</w:t>
      </w:r>
      <w:r>
        <w:t>：每路视频使用</w:t>
      </w:r>
      <w:r>
        <w:rPr>
          <w:b/>
        </w:rPr>
        <w:t>独立句柄</w:t>
      </w:r>
      <w:r>
        <w:t>；</w:t>
      </w:r>
      <w:r>
        <w:rPr>
          <w:b/>
        </w:rPr>
        <w:t>不同句柄</w:t>
      </w:r>
      <w:r>
        <w:t>可并发调用各 API。</w:t>
      </w:r>
      <w:r>
        <w:rPr>
          <w:b/>
        </w:rPr>
        <w:t>同一句柄</w:t>
      </w:r>
      <w:r>
        <w:t xml:space="preserve">的 </w:t>
      </w:r>
      <w:r>
        <w:rPr>
          <w:shd w:val="clear" w:color="auto" w:fill="F0F1F1"/>
        </w:rPr>
        <w:t>Destroy</w:t>
      </w:r>
      <w:r>
        <w:t xml:space="preserve"> 不得与 </w:t>
      </w:r>
      <w:r>
        <w:rPr>
          <w:shd w:val="clear" w:color="auto" w:fill="F0F1F1"/>
        </w:rPr>
        <w:t>ParseStruct</w:t>
      </w:r>
      <w:r>
        <w:t>、</w:t>
      </w:r>
      <w:r>
        <w:rPr>
          <w:shd w:val="clear" w:color="auto" w:fill="F0F1F1"/>
        </w:rPr>
        <w:t>Clear</w:t>
      </w:r>
      <w:r>
        <w:t xml:space="preserve"> 等 API 并发。详见 §2.5。</w:t>
      </w:r>
    </w:p>
    <w:p w14:paraId="7DF59F68">
      <w:pPr>
        <w:pStyle w:val="5"/>
      </w:pPr>
      <w:bookmarkStart w:id="8" w:name="mu3pz1tj4y2zbnzh9iv"/>
      <w:r>
        <w:t>2.3.1 RMAIInfo_Parse_Create — 创建解析实例</w:t>
      </w:r>
      <w:bookmarkEnd w:id="8"/>
    </w:p>
    <w:p w14:paraId="167509E1">
      <w:r>
        <w:rPr>
          <w:b/>
        </w:rPr>
        <w:t>功能</w:t>
      </w:r>
      <w:r>
        <w:t>：为一路视频创建解析实例。每路视频（或每路码流）应创建</w:t>
      </w:r>
      <w:r>
        <w:rPr>
          <w:b/>
        </w:rPr>
        <w:t>独立句柄</w:t>
      </w:r>
      <w:r>
        <w:t>。</w:t>
      </w:r>
    </w:p>
    <w:p w14:paraId="681C836C">
      <w:r>
        <w:rPr>
          <w:b/>
        </w:rPr>
        <w:t>函数原型</w:t>
      </w:r>
      <w:r>
        <w:t>：</w:t>
      </w:r>
    </w:p>
    <w:p w14:paraId="7F56AC61">
      <w:pPr>
        <w:pStyle w:val="9"/>
        <w:shd w:val="clear" w:color="auto" w:fill="D0CECE"/>
      </w:pPr>
      <w:r>
        <w:t>RMAI_HANDLE RMAIInfo_Parse_Create(RMAI_ImageSize imageSize);</w:t>
      </w:r>
      <w:r>
        <w:br w:type="textWrapping"/>
      </w:r>
    </w:p>
    <w:p w14:paraId="63CA25E9">
      <w:r>
        <w:rPr>
          <w:b/>
        </w:rPr>
        <w:t>入参</w:t>
      </w:r>
      <w:r>
        <w:t>：</w:t>
      </w:r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293183F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54E991A0">
            <w:r>
              <w:t>参数</w:t>
            </w:r>
          </w:p>
        </w:tc>
        <w:tc>
          <w:tcPr>
            <w:tcW w:w="3736" w:type="dxa"/>
          </w:tcPr>
          <w:p w14:paraId="316D2328">
            <w:r>
              <w:t>类型</w:t>
            </w:r>
          </w:p>
        </w:tc>
        <w:tc>
          <w:tcPr>
            <w:tcW w:w="3747" w:type="dxa"/>
          </w:tcPr>
          <w:p w14:paraId="0EEC9DF3">
            <w:r>
              <w:t>说明</w:t>
            </w:r>
          </w:p>
        </w:tc>
      </w:tr>
      <w:tr w14:paraId="395C072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0FDEFED2">
            <w:r>
              <w:rPr>
                <w:shd w:val="clear" w:color="auto" w:fill="F0F1F1"/>
              </w:rPr>
              <w:t>imageSize</w:t>
            </w:r>
          </w:p>
        </w:tc>
        <w:tc>
          <w:tcPr>
            <w:tcW w:w="3736" w:type="dxa"/>
          </w:tcPr>
          <w:p w14:paraId="28D9DE22">
            <w:r>
              <w:rPr>
                <w:shd w:val="clear" w:color="auto" w:fill="F0F1F1"/>
              </w:rPr>
              <w:t>RMAI_ImageSize</w:t>
            </w:r>
          </w:p>
        </w:tc>
        <w:tc>
          <w:tcPr>
            <w:tcW w:w="3747" w:type="dxa"/>
          </w:tcPr>
          <w:p w14:paraId="1126FFA7">
            <w:r>
              <w:t>图像宽高；</w:t>
            </w:r>
            <w:r>
              <w:rPr>
                <w:shd w:val="clear" w:color="auto" w:fill="F0F1F1"/>
              </w:rPr>
              <w:t>width</w:t>
            </w:r>
            <w:r>
              <w:t>、</w:t>
            </w:r>
            <w:r>
              <w:rPr>
                <w:shd w:val="clear" w:color="auto" w:fill="F0F1F1"/>
              </w:rPr>
              <w:t>height</w:t>
            </w:r>
            <w:r>
              <w:t xml:space="preserve"> 须与当前解析视频一致</w:t>
            </w:r>
          </w:p>
        </w:tc>
      </w:tr>
    </w:tbl>
    <w:p w14:paraId="3FD65277">
      <w:r>
        <w:rPr>
          <w:b/>
        </w:rPr>
        <w:t>返回值</w:t>
      </w:r>
      <w:r>
        <w:t>：</w:t>
      </w:r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2906BFA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5A483F2E">
            <w:r>
              <w:t>返回值</w:t>
            </w:r>
          </w:p>
        </w:tc>
        <w:tc>
          <w:tcPr>
            <w:tcW w:w="3736" w:type="dxa"/>
          </w:tcPr>
          <w:p w14:paraId="2C2B0CB4">
            <w:r>
              <w:t>含义</w:t>
            </w:r>
          </w:p>
        </w:tc>
        <w:tc>
          <w:tcPr>
            <w:tcW w:w="3747" w:type="dxa"/>
          </w:tcPr>
          <w:p w14:paraId="0C2B18DE">
            <w:r>
              <w:t>调用方处理</w:t>
            </w:r>
          </w:p>
        </w:tc>
      </w:tr>
      <w:tr w14:paraId="02F01EA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4808FA5A">
            <w:r>
              <w:rPr>
                <w:shd w:val="clear" w:color="auto" w:fill="F0F1F1"/>
              </w:rPr>
              <w:t>&gt;= 0</w:t>
            </w:r>
            <w:r>
              <w:t xml:space="preserve"> 的整数</w:t>
            </w:r>
          </w:p>
        </w:tc>
        <w:tc>
          <w:tcPr>
            <w:tcW w:w="3736" w:type="dxa"/>
          </w:tcPr>
          <w:p w14:paraId="2A02BE47">
            <w:r>
              <w:t>有效句柄 ID</w:t>
            </w:r>
          </w:p>
        </w:tc>
        <w:tc>
          <w:tcPr>
            <w:tcW w:w="3747" w:type="dxa"/>
          </w:tcPr>
          <w:p w14:paraId="50BB7EF1">
            <w:r>
              <w:t>保存句柄，供后续 API 使用</w:t>
            </w:r>
          </w:p>
        </w:tc>
      </w:tr>
      <w:tr w14:paraId="7E4F50C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5C9991A7">
            <w:r>
              <w:rPr>
                <w:shd w:val="clear" w:color="auto" w:fill="F0F1F1"/>
              </w:rPr>
              <w:t>RMAI_INVALID_HANDLE</w:t>
            </w:r>
            <w:r>
              <w:t>（-1）</w:t>
            </w:r>
          </w:p>
        </w:tc>
        <w:tc>
          <w:tcPr>
            <w:tcW w:w="3736" w:type="dxa"/>
          </w:tcPr>
          <w:p w14:paraId="2CF21F9B">
            <w:r>
              <w:t>创建失败</w:t>
            </w:r>
          </w:p>
        </w:tc>
        <w:tc>
          <w:tcPr>
            <w:tcW w:w="3747" w:type="dxa"/>
          </w:tcPr>
          <w:p w14:paraId="43AAE528">
            <w:r>
              <w:t>检查参数、内存或实例数上限，不可继续使用该句柄</w:t>
            </w:r>
          </w:p>
        </w:tc>
      </w:tr>
    </w:tbl>
    <w:p w14:paraId="749822C7">
      <w:r>
        <w:rPr>
          <w:b/>
        </w:rPr>
        <w:t>使用示例</w:t>
      </w:r>
      <w:r>
        <w:t>：</w:t>
      </w:r>
    </w:p>
    <w:p w14:paraId="19634B4E">
      <w:pPr>
        <w:pStyle w:val="9"/>
        <w:shd w:val="clear" w:color="auto" w:fill="D0CECE"/>
      </w:pPr>
      <w:r>
        <w:t>RMAI_ImageSize size = {1920, 1080, {0}};</w:t>
      </w:r>
      <w:r>
        <w:br w:type="textWrapping"/>
      </w:r>
      <w:r>
        <w:t>RMAI_HANDLE handle = RMAIInfo_Parse_Create(size);</w:t>
      </w:r>
      <w:r>
        <w:br w:type="textWrapping"/>
      </w:r>
      <w:r>
        <w:t>if (handle == RMAI_INVALID_HANDLE) {</w:t>
      </w:r>
      <w:r>
        <w:br w:type="textWrapping"/>
      </w:r>
      <w:r>
        <w:t xml:space="preserve">    /* 创建失败，终止或重试 */</w:t>
      </w:r>
      <w:r>
        <w:br w:type="textWrapping"/>
      </w:r>
      <w:r>
        <w:t>}</w:t>
      </w:r>
      <w:r>
        <w:br w:type="textWrapping"/>
      </w:r>
    </w:p>
    <w:p w14:paraId="46C67BD1">
      <w:r>
        <w:rPr>
          <w:b/>
        </w:rPr>
        <w:t>注意</w:t>
      </w:r>
      <w:r>
        <w:t xml:space="preserve">：每个 </w:t>
      </w:r>
      <w:r>
        <w:rPr>
          <w:shd w:val="clear" w:color="auto" w:fill="F0F1F1"/>
        </w:rPr>
        <w:t>Create</w:t>
      </w:r>
      <w:r>
        <w:t xml:space="preserve"> 必须对应一次 </w:t>
      </w:r>
      <w:r>
        <w:rPr>
          <w:shd w:val="clear" w:color="auto" w:fill="F0F1F1"/>
        </w:rPr>
        <w:t>Destroy</w:t>
      </w:r>
      <w:r>
        <w:t>（见 §2.3.3）。</w:t>
      </w:r>
    </w:p>
    <w:p w14:paraId="6096621C">
      <w:pPr>
        <w:pBdr>
          <w:top w:val="single" w:color="000000" w:sz="6" w:space="0"/>
        </w:pBdr>
      </w:pPr>
    </w:p>
    <w:p w14:paraId="374E921E">
      <w:pPr>
        <w:pStyle w:val="5"/>
      </w:pPr>
      <w:bookmarkStart w:id="9" w:name="mu3pz1tq766h1aqujmb"/>
      <w:r>
        <w:t>2.3.2 RMAIInfo_ParseStruct — 解析 AI 叠加并输出 Struct buffer</w:t>
      </w:r>
      <w:bookmarkEnd w:id="9"/>
    </w:p>
    <w:p w14:paraId="06FD83D7">
      <w:r>
        <w:rPr>
          <w:b/>
        </w:rPr>
        <w:t>功能</w:t>
      </w:r>
      <w:r>
        <w:t xml:space="preserve">：解析一次 </w:t>
      </w:r>
      <w:r>
        <w:rPr>
          <w:shd w:val="clear" w:color="auto" w:fill="F0F1F1"/>
        </w:rPr>
        <w:t>RMAI_Memory</w:t>
      </w:r>
      <w:r>
        <w:t xml:space="preserve">（通常对应一个 </w:t>
      </w:r>
      <w:r>
        <w:rPr>
          <w:shd w:val="clear" w:color="auto" w:fill="F0F1F1"/>
        </w:rPr>
        <w:t>lInfoType=13</w:t>
      </w:r>
      <w:r>
        <w:t xml:space="preserve"> 的 AI 内存段），输出 C 变长结构体 binary buffer。调用方按第 4~5 章自行解码 </w:t>
      </w:r>
      <w:r>
        <w:rPr>
          <w:shd w:val="clear" w:color="auto" w:fill="F0F1F1"/>
        </w:rPr>
        <w:t>out-&gt;buffer</w:t>
      </w:r>
      <w:r>
        <w:t>。</w:t>
      </w:r>
    </w:p>
    <w:p w14:paraId="05207B9C">
      <w:r>
        <w:rPr>
          <w:b/>
        </w:rPr>
        <w:t>函数原型</w:t>
      </w:r>
      <w:r>
        <w:t>：</w:t>
      </w:r>
    </w:p>
    <w:p w14:paraId="54139A4E">
      <w:pPr>
        <w:pStyle w:val="9"/>
        <w:shd w:val="clear" w:color="auto" w:fill="D0CECE"/>
      </w:pPr>
      <w:r>
        <w:t>int RMAIInfo_ParseStruct(</w:t>
      </w:r>
      <w:r>
        <w:br w:type="textWrapping"/>
      </w:r>
      <w:r>
        <w:t xml:space="preserve">    RMAI_HANDLE handle,</w:t>
      </w:r>
      <w:r>
        <w:br w:type="textWrapping"/>
      </w:r>
      <w:r>
        <w:t xml:space="preserve">    RMAI_Memory memory,</w:t>
      </w:r>
      <w:r>
        <w:br w:type="textWrapping"/>
      </w:r>
      <w:r>
        <w:t xml:space="preserve">    RMAI_StructOutput* out);</w:t>
      </w:r>
      <w:r>
        <w:br w:type="textWrapping"/>
      </w:r>
    </w:p>
    <w:p w14:paraId="590B8D33">
      <w:r>
        <w:rPr>
          <w:b/>
        </w:rPr>
        <w:t>入参</w:t>
      </w:r>
      <w:r>
        <w:t>：</w:t>
      </w:r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6200F9D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52C38004">
            <w:r>
              <w:t>参数</w:t>
            </w:r>
          </w:p>
        </w:tc>
        <w:tc>
          <w:tcPr>
            <w:tcW w:w="3736" w:type="dxa"/>
          </w:tcPr>
          <w:p w14:paraId="024B8BF3">
            <w:r>
              <w:t>类型</w:t>
            </w:r>
          </w:p>
        </w:tc>
        <w:tc>
          <w:tcPr>
            <w:tcW w:w="3747" w:type="dxa"/>
          </w:tcPr>
          <w:p w14:paraId="27E56190">
            <w:r>
              <w:t>说明</w:t>
            </w:r>
          </w:p>
        </w:tc>
      </w:tr>
      <w:tr w14:paraId="1F5F502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4587C60E">
            <w:r>
              <w:rPr>
                <w:shd w:val="clear" w:color="auto" w:fill="F0F1F1"/>
              </w:rPr>
              <w:t>handle</w:t>
            </w:r>
          </w:p>
        </w:tc>
        <w:tc>
          <w:tcPr>
            <w:tcW w:w="3736" w:type="dxa"/>
          </w:tcPr>
          <w:p w14:paraId="745087E7">
            <w:r>
              <w:rPr>
                <w:shd w:val="clear" w:color="auto" w:fill="F0F1F1"/>
              </w:rPr>
              <w:t>RMAI_HANDLE</w:t>
            </w:r>
          </w:p>
        </w:tc>
        <w:tc>
          <w:tcPr>
            <w:tcW w:w="3747" w:type="dxa"/>
          </w:tcPr>
          <w:p w14:paraId="0B4FAA79">
            <w:r>
              <w:rPr>
                <w:shd w:val="clear" w:color="auto" w:fill="F0F1F1"/>
              </w:rPr>
              <w:t>RMAIInfo_Parse_Create</w:t>
            </w:r>
            <w:r>
              <w:t xml:space="preserve"> 返回的有效句柄</w:t>
            </w:r>
          </w:p>
        </w:tc>
      </w:tr>
      <w:tr w14:paraId="1AECE51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6F8904E2">
            <w:r>
              <w:rPr>
                <w:shd w:val="clear" w:color="auto" w:fill="F0F1F1"/>
              </w:rPr>
              <w:t>memory</w:t>
            </w:r>
          </w:p>
        </w:tc>
        <w:tc>
          <w:tcPr>
            <w:tcW w:w="3736" w:type="dxa"/>
          </w:tcPr>
          <w:p w14:paraId="1EE59B0A">
            <w:r>
              <w:rPr>
                <w:shd w:val="clear" w:color="auto" w:fill="F0F1F1"/>
              </w:rPr>
              <w:t>RMAI_Memory</w:t>
            </w:r>
          </w:p>
        </w:tc>
        <w:tc>
          <w:tcPr>
            <w:tcW w:w="3747" w:type="dxa"/>
          </w:tcPr>
          <w:p w14:paraId="70A15A47">
            <w:r>
              <w:t>AI 叠加 body 数据；</w:t>
            </w:r>
            <w:r>
              <w:rPr>
                <w:shd w:val="clear" w:color="auto" w:fill="F0F1F1"/>
              </w:rPr>
              <w:t>data</w:t>
            </w:r>
            <w:r>
              <w:t xml:space="preserve"> 非空且 </w:t>
            </w:r>
            <w:r>
              <w:rPr>
                <w:shd w:val="clear" w:color="auto" w:fill="F0F1F1"/>
              </w:rPr>
              <w:t>size &gt; 0</w:t>
            </w:r>
          </w:p>
        </w:tc>
      </w:tr>
      <w:tr w14:paraId="12AFBC3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4C652F6B">
            <w:r>
              <w:rPr>
                <w:shd w:val="clear" w:color="auto" w:fill="F0F1F1"/>
              </w:rPr>
              <w:t>memory.aiPts</w:t>
            </w:r>
          </w:p>
        </w:tc>
        <w:tc>
          <w:tcPr>
            <w:tcW w:w="3736" w:type="dxa"/>
          </w:tcPr>
          <w:p w14:paraId="50E7CC6E">
            <w:r>
              <w:rPr>
                <w:shd w:val="clear" w:color="auto" w:fill="F0F1F1"/>
              </w:rPr>
              <w:t>unsigned long long</w:t>
            </w:r>
          </w:p>
        </w:tc>
        <w:tc>
          <w:tcPr>
            <w:tcW w:w="3747" w:type="dxa"/>
          </w:tcPr>
          <w:p w14:paraId="5686D174">
            <w:r>
              <w:t xml:space="preserve">算法 PTS，写入输出 </w:t>
            </w:r>
            <w:r>
              <w:rPr>
                <w:shd w:val="clear" w:color="auto" w:fill="F0F1F1"/>
              </w:rPr>
              <w:t>RMAI_AlgGroupHeader.timestamp</w:t>
            </w:r>
          </w:p>
        </w:tc>
      </w:tr>
      <w:tr w14:paraId="7B52CA1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61A6CD2B">
            <w:r>
              <w:rPr>
                <w:shd w:val="clear" w:color="auto" w:fill="F0F1F1"/>
              </w:rPr>
              <w:t>memory.data</w:t>
            </w:r>
          </w:p>
        </w:tc>
        <w:tc>
          <w:tcPr>
            <w:tcW w:w="3736" w:type="dxa"/>
          </w:tcPr>
          <w:p w14:paraId="19EC938F">
            <w:r>
              <w:rPr>
                <w:shd w:val="clear" w:color="auto" w:fill="F0F1F1"/>
              </w:rPr>
              <w:t>unsigned char*</w:t>
            </w:r>
          </w:p>
        </w:tc>
        <w:tc>
          <w:tcPr>
            <w:tcW w:w="3747" w:type="dxa"/>
          </w:tcPr>
          <w:p w14:paraId="52358917">
            <w:r>
              <w:t xml:space="preserve">body 首地址（不含 </w:t>
            </w:r>
            <w:r>
              <w:rPr>
                <w:shd w:val="clear" w:color="auto" w:fill="F0F1F1"/>
              </w:rPr>
              <w:t>RMFI2_VIDEOAIINFO</w:t>
            </w:r>
            <w:r>
              <w:t xml:space="preserve"> 头）</w:t>
            </w:r>
          </w:p>
        </w:tc>
      </w:tr>
      <w:tr w14:paraId="0C8588B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41198103">
            <w:r>
              <w:rPr>
                <w:shd w:val="clear" w:color="auto" w:fill="F0F1F1"/>
              </w:rPr>
              <w:t>memory.size</w:t>
            </w:r>
          </w:p>
        </w:tc>
        <w:tc>
          <w:tcPr>
            <w:tcW w:w="3736" w:type="dxa"/>
          </w:tcPr>
          <w:p w14:paraId="511CF7B1">
            <w:r>
              <w:rPr>
                <w:shd w:val="clear" w:color="auto" w:fill="F0F1F1"/>
              </w:rPr>
              <w:t>int</w:t>
            </w:r>
          </w:p>
        </w:tc>
        <w:tc>
          <w:tcPr>
            <w:tcW w:w="3747" w:type="dxa"/>
          </w:tcPr>
          <w:p w14:paraId="02EA0223">
            <w:r>
              <w:t>body 字节数（</w:t>
            </w:r>
            <w:r>
              <w:rPr>
                <w:shd w:val="clear" w:color="auto" w:fill="F0F1F1"/>
              </w:rPr>
              <w:t>lAIInfoLen</w:t>
            </w:r>
            <w:r>
              <w:t>）</w:t>
            </w:r>
          </w:p>
        </w:tc>
      </w:tr>
      <w:tr w14:paraId="608BFC2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3238B7FD">
            <w:r>
              <w:rPr>
                <w:shd w:val="clear" w:color="auto" w:fill="F0F1F1"/>
              </w:rPr>
              <w:t>out</w:t>
            </w:r>
          </w:p>
        </w:tc>
        <w:tc>
          <w:tcPr>
            <w:tcW w:w="3736" w:type="dxa"/>
          </w:tcPr>
          <w:p w14:paraId="60338A08">
            <w:r>
              <w:rPr>
                <w:shd w:val="clear" w:color="auto" w:fill="F0F1F1"/>
              </w:rPr>
              <w:t>RMAI_StructOutput*</w:t>
            </w:r>
          </w:p>
        </w:tc>
        <w:tc>
          <w:tcPr>
            <w:tcW w:w="3747" w:type="dxa"/>
          </w:tcPr>
          <w:p w14:paraId="5001F686">
            <w:r>
              <w:t>输出结构体指针，</w:t>
            </w:r>
            <w:r>
              <w:rPr>
                <w:b/>
              </w:rPr>
              <w:t>不可为 NULL</w:t>
            </w:r>
          </w:p>
        </w:tc>
      </w:tr>
    </w:tbl>
    <w:p w14:paraId="71821F82">
      <w:r>
        <w:rPr>
          <w:b/>
        </w:rPr>
        <w:t>返回值</w:t>
      </w:r>
      <w:r>
        <w:t>：</w:t>
      </w:r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2A3834A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61EB4C1E">
            <w:r>
              <w:t>返回值</w:t>
            </w:r>
          </w:p>
        </w:tc>
        <w:tc>
          <w:tcPr>
            <w:tcW w:w="3736" w:type="dxa"/>
          </w:tcPr>
          <w:p w14:paraId="4604CB5F">
            <w:r>
              <w:t>含义</w:t>
            </w:r>
          </w:p>
        </w:tc>
        <w:tc>
          <w:tcPr>
            <w:tcW w:w="3747" w:type="dxa"/>
          </w:tcPr>
          <w:p w14:paraId="4E2416F6">
            <w:r>
              <w:t>调用方处理</w:t>
            </w:r>
          </w:p>
        </w:tc>
      </w:tr>
      <w:tr w14:paraId="32034EC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2D4415B0">
            <w:r>
              <w:rPr>
                <w:shd w:val="clear" w:color="auto" w:fill="F0F1F1"/>
              </w:rPr>
              <w:t>0</w:t>
            </w:r>
          </w:p>
        </w:tc>
        <w:tc>
          <w:tcPr>
            <w:tcW w:w="3736" w:type="dxa"/>
          </w:tcPr>
          <w:p w14:paraId="3AC2C17F">
            <w:r>
              <w:t>成功</w:t>
            </w:r>
          </w:p>
        </w:tc>
        <w:tc>
          <w:tcPr>
            <w:tcW w:w="3747" w:type="dxa"/>
          </w:tcPr>
          <w:p w14:paraId="17C20DEE">
            <w:r>
              <w:t xml:space="preserve">读取 </w:t>
            </w:r>
            <w:r>
              <w:rPr>
                <w:shd w:val="clear" w:color="auto" w:fill="F0F1F1"/>
              </w:rPr>
              <w:t>out-&gt;buffer</w:t>
            </w:r>
            <w:r>
              <w:t>、</w:t>
            </w:r>
            <w:r>
              <w:rPr>
                <w:shd w:val="clear" w:color="auto" w:fill="F0F1F1"/>
              </w:rPr>
              <w:t>out-&gt;buffer_size</w:t>
            </w:r>
            <w:r>
              <w:t xml:space="preserve"> 并解码；若 </w:t>
            </w:r>
            <w:r>
              <w:rPr>
                <w:shd w:val="clear" w:color="auto" w:fill="F0F1F1"/>
              </w:rPr>
              <w:t>group_count=0</w:t>
            </w:r>
            <w:r>
              <w:t xml:space="preserve"> 表示本段无有效算法输出</w:t>
            </w:r>
          </w:p>
        </w:tc>
      </w:tr>
      <w:tr w14:paraId="41EBA45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00B0434D">
            <w:r>
              <w:rPr>
                <w:shd w:val="clear" w:color="auto" w:fill="F0F1F1"/>
              </w:rPr>
              <w:t>-1</w:t>
            </w:r>
          </w:p>
        </w:tc>
        <w:tc>
          <w:tcPr>
            <w:tcW w:w="3736" w:type="dxa"/>
          </w:tcPr>
          <w:p w14:paraId="2A32292A">
            <w:r>
              <w:t>失败</w:t>
            </w:r>
          </w:p>
        </w:tc>
        <w:tc>
          <w:tcPr>
            <w:tcW w:w="3747" w:type="dxa"/>
          </w:tcPr>
          <w:p w14:paraId="5AEA44D1">
            <w:r>
              <w:t>检查句柄是否有效、</w:t>
            </w:r>
            <w:r>
              <w:rPr>
                <w:shd w:val="clear" w:color="auto" w:fill="F0F1F1"/>
              </w:rPr>
              <w:t>out</w:t>
            </w:r>
            <w:r>
              <w:t xml:space="preserve"> 是否为 NULL、</w:t>
            </w:r>
            <w:r>
              <w:rPr>
                <w:shd w:val="clear" w:color="auto" w:fill="F0F1F1"/>
              </w:rPr>
              <w:t>memory.data/size</w:t>
            </w:r>
            <w:r>
              <w:t xml:space="preserve"> 是否合法</w:t>
            </w:r>
          </w:p>
        </w:tc>
      </w:tr>
    </w:tbl>
    <w:p w14:paraId="14ECCA7E">
      <w:r>
        <w:rPr>
          <w:b/>
        </w:rPr>
        <w:t>输出使用</w:t>
      </w:r>
      <w:r>
        <w:t>：</w:t>
      </w:r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10"/>
        <w:gridCol w:w="5610"/>
      </w:tblGrid>
      <w:tr w14:paraId="32B2852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2FF898E6">
            <w:r>
              <w:t>输出字段</w:t>
            </w:r>
          </w:p>
        </w:tc>
        <w:tc>
          <w:tcPr>
            <w:tcW w:w="5610" w:type="dxa"/>
          </w:tcPr>
          <w:p w14:paraId="69D37B88">
            <w:r>
              <w:t>说明</w:t>
            </w:r>
          </w:p>
        </w:tc>
      </w:tr>
      <w:tr w14:paraId="6994B6E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2080A061">
            <w:r>
              <w:rPr>
                <w:shd w:val="clear" w:color="auto" w:fill="F0F1F1"/>
              </w:rPr>
              <w:t>out-&gt;buffer</w:t>
            </w:r>
          </w:p>
        </w:tc>
        <w:tc>
          <w:tcPr>
            <w:tcW w:w="5610" w:type="dxa"/>
          </w:tcPr>
          <w:p w14:paraId="6A616F3B">
            <w:r>
              <w:t>指向库内缓存的协议二进制数据，布局见第 4 章</w:t>
            </w:r>
          </w:p>
        </w:tc>
      </w:tr>
      <w:tr w14:paraId="5EE5E37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5C7CD989">
            <w:r>
              <w:rPr>
                <w:shd w:val="clear" w:color="auto" w:fill="F0F1F1"/>
              </w:rPr>
              <w:t>out-&gt;buffer_size</w:t>
            </w:r>
          </w:p>
        </w:tc>
        <w:tc>
          <w:tcPr>
            <w:tcW w:w="5610" w:type="dxa"/>
          </w:tcPr>
          <w:p w14:paraId="777867C2">
            <w:r>
              <w:t xml:space="preserve">有效字节数；须 </w:t>
            </w:r>
            <w:r>
              <w:rPr>
                <w:shd w:val="clear" w:color="auto" w:fill="F0F1F1"/>
              </w:rPr>
              <w:t>&gt;= sizeof(RMAI_AlgOutputHeader)</w:t>
            </w:r>
          </w:p>
        </w:tc>
      </w:tr>
    </w:tbl>
    <w:p w14:paraId="2F3889D4">
      <w:r>
        <w:rPr>
          <w:b/>
        </w:rPr>
        <w:t>使用示例</w:t>
      </w:r>
      <w:r>
        <w:t>：</w:t>
      </w:r>
    </w:p>
    <w:p w14:paraId="2B3637D8">
      <w:pPr>
        <w:pStyle w:val="9"/>
        <w:shd w:val="clear" w:color="auto" w:fill="D0CECE"/>
      </w:pPr>
      <w:r>
        <w:t>RMAI_StructOutput out = {0};</w:t>
      </w:r>
      <w:r>
        <w:br w:type="textWrapping"/>
      </w:r>
      <w:r>
        <w:t>if (0 != RMAIInfo_ParseStruct(handle, memory, &amp;out)) {</w:t>
      </w:r>
      <w:r>
        <w:br w:type="textWrapping"/>
      </w:r>
      <w:r>
        <w:t xml:space="preserve">    /* 解析失败 */</w:t>
      </w:r>
      <w:r>
        <w:br w:type="textWrapping"/>
      </w:r>
      <w:r>
        <w:t xml:space="preserve">    return;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/* 成功：解码 out.buffer（即使 group_count=0 亦为成功） */</w:t>
      </w:r>
      <w:r>
        <w:br w:type="textWrapping"/>
      </w:r>
      <w:r>
        <w:t>if (out.buffer_size &gt;= (int)sizeof(RMAI_AlgOutputHeader)) {</w:t>
      </w:r>
      <w:r>
        <w:br w:type="textWrapping"/>
      </w:r>
      <w:r>
        <w:t xml:space="preserve">    decode_struct_output(&amp;out);</w:t>
      </w:r>
      <w:r>
        <w:br w:type="textWrapping"/>
      </w:r>
      <w:r>
        <w:t>}</w:t>
      </w:r>
      <w:r>
        <w:br w:type="textWrapping"/>
      </w:r>
    </w:p>
    <w:p w14:paraId="0A6B61B9">
      <w:r>
        <w:rPr>
          <w:b/>
        </w:rPr>
        <w:t>注意</w:t>
      </w:r>
      <w:r>
        <w:t>：</w:t>
      </w:r>
    </w:p>
    <w:p w14:paraId="316F267F">
      <w:pPr>
        <w:numPr>
          <w:ilvl w:val="0"/>
          <w:numId w:val="2"/>
        </w:numPr>
      </w:pPr>
      <w:r>
        <w:rPr>
          <w:shd w:val="clear" w:color="auto" w:fill="F0F1F1"/>
        </w:rPr>
        <w:t>out-&gt;buffer</w:t>
      </w:r>
      <w:r>
        <w:t xml:space="preserve"> 在</w:t>
      </w:r>
      <w:r>
        <w:rPr>
          <w:b/>
        </w:rPr>
        <w:t>同句柄</w:t>
      </w:r>
      <w:r>
        <w:t xml:space="preserve">下次调用 </w:t>
      </w:r>
      <w:r>
        <w:rPr>
          <w:shd w:val="clear" w:color="auto" w:fill="F0F1F1"/>
        </w:rPr>
        <w:t>RMAIInfo_ParseStruct</w:t>
      </w:r>
      <w:r>
        <w:t xml:space="preserve"> 之前有效；请及时解码或拷贝所需数据。</w:t>
      </w:r>
    </w:p>
    <w:p w14:paraId="02F74D4B">
      <w:pPr>
        <w:numPr>
          <w:ilvl w:val="0"/>
          <w:numId w:val="2"/>
        </w:numPr>
      </w:pPr>
      <w:r>
        <w:rPr>
          <w:b/>
        </w:rPr>
        <w:t>同一句柄</w:t>
      </w:r>
      <w:r>
        <w:t>不建议多线程并发调用。</w:t>
      </w:r>
    </w:p>
    <w:p w14:paraId="5847741D">
      <w:pPr>
        <w:numPr>
          <w:ilvl w:val="0"/>
          <w:numId w:val="2"/>
        </w:numPr>
      </w:pPr>
      <w:r>
        <w:t xml:space="preserve">一帧内若有多个 </w:t>
      </w:r>
      <w:r>
        <w:rPr>
          <w:shd w:val="clear" w:color="auto" w:fill="F0F1F1"/>
        </w:rPr>
        <w:t>RMFI2_VIDEOAIINFO</w:t>
      </w:r>
      <w:r>
        <w:t xml:space="preserve"> 块，须分别构造 </w:t>
      </w:r>
      <w:r>
        <w:rPr>
          <w:shd w:val="clear" w:color="auto" w:fill="F0F1F1"/>
        </w:rPr>
        <w:t>memory</w:t>
      </w:r>
      <w:r>
        <w:t xml:space="preserve"> 并多次调用（见 §2.4.4）。</w:t>
      </w:r>
    </w:p>
    <w:p w14:paraId="08ACFDDF">
      <w:pPr>
        <w:pBdr>
          <w:top w:val="single" w:color="000000" w:sz="6" w:space="0"/>
        </w:pBdr>
      </w:pPr>
    </w:p>
    <w:p w14:paraId="0AC5E04F">
      <w:pPr>
        <w:pStyle w:val="5"/>
      </w:pPr>
      <w:bookmarkStart w:id="10" w:name="mu3pz1tx3elj44mlhj1"/>
      <w:r>
        <w:t>2.3.3 RMAIInfo_Parse_Clear — 清空解析状态</w:t>
      </w:r>
      <w:bookmarkEnd w:id="10"/>
    </w:p>
    <w:p w14:paraId="2AC4D256">
      <w:r>
        <w:rPr>
          <w:b/>
        </w:rPr>
        <w:t>功能</w:t>
      </w:r>
      <w:r>
        <w:t>：清除实例内部历史状态（含报警去重等缓存）。</w:t>
      </w:r>
      <w:r>
        <w:rPr>
          <w:b/>
        </w:rPr>
        <w:t>切换视频文件或码流前必须调用</w:t>
      </w:r>
      <w:r>
        <w:t>，否则可能因历史状态导致误报。</w:t>
      </w:r>
    </w:p>
    <w:p w14:paraId="50A7889A">
      <w:r>
        <w:rPr>
          <w:b/>
        </w:rPr>
        <w:t>函数原型</w:t>
      </w:r>
      <w:r>
        <w:t>：</w:t>
      </w:r>
    </w:p>
    <w:p w14:paraId="7BAF004A">
      <w:pPr>
        <w:pStyle w:val="9"/>
        <w:shd w:val="clear" w:color="auto" w:fill="D0CECE"/>
      </w:pPr>
      <w:r>
        <w:t>int RMAIInfo_Parse_Clear(RMAI_HANDLE handle);</w:t>
      </w:r>
      <w:r>
        <w:br w:type="textWrapping"/>
      </w:r>
    </w:p>
    <w:p w14:paraId="6187A568">
      <w:r>
        <w:rPr>
          <w:b/>
        </w:rPr>
        <w:t>入参</w:t>
      </w:r>
      <w:r>
        <w:t>：</w:t>
      </w:r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0F93390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74886DC6">
            <w:r>
              <w:t>参数</w:t>
            </w:r>
          </w:p>
        </w:tc>
        <w:tc>
          <w:tcPr>
            <w:tcW w:w="3736" w:type="dxa"/>
          </w:tcPr>
          <w:p w14:paraId="554A4F98">
            <w:r>
              <w:t>类型</w:t>
            </w:r>
          </w:p>
        </w:tc>
        <w:tc>
          <w:tcPr>
            <w:tcW w:w="3747" w:type="dxa"/>
          </w:tcPr>
          <w:p w14:paraId="2B2ECC29">
            <w:r>
              <w:t>说明</w:t>
            </w:r>
          </w:p>
        </w:tc>
      </w:tr>
      <w:tr w14:paraId="69FBE78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667C9660">
            <w:r>
              <w:rPr>
                <w:shd w:val="clear" w:color="auto" w:fill="F0F1F1"/>
              </w:rPr>
              <w:t>handle</w:t>
            </w:r>
          </w:p>
        </w:tc>
        <w:tc>
          <w:tcPr>
            <w:tcW w:w="3736" w:type="dxa"/>
          </w:tcPr>
          <w:p w14:paraId="258BD974">
            <w:r>
              <w:rPr>
                <w:shd w:val="clear" w:color="auto" w:fill="F0F1F1"/>
              </w:rPr>
              <w:t>RMAI_HANDLE</w:t>
            </w:r>
          </w:p>
        </w:tc>
        <w:tc>
          <w:tcPr>
            <w:tcW w:w="3747" w:type="dxa"/>
          </w:tcPr>
          <w:p w14:paraId="4D10EA2D">
            <w:r>
              <w:t>待清空的实例句柄</w:t>
            </w:r>
          </w:p>
        </w:tc>
      </w:tr>
    </w:tbl>
    <w:p w14:paraId="1656B670">
      <w:r>
        <w:rPr>
          <w:b/>
        </w:rPr>
        <w:t>返回值</w:t>
      </w:r>
      <w:r>
        <w:t>：</w:t>
      </w:r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753BFC4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67DB1195">
            <w:r>
              <w:t>返回值</w:t>
            </w:r>
          </w:p>
        </w:tc>
        <w:tc>
          <w:tcPr>
            <w:tcW w:w="3736" w:type="dxa"/>
          </w:tcPr>
          <w:p w14:paraId="7A3B0AAA">
            <w:r>
              <w:t>含义</w:t>
            </w:r>
          </w:p>
        </w:tc>
        <w:tc>
          <w:tcPr>
            <w:tcW w:w="3747" w:type="dxa"/>
          </w:tcPr>
          <w:p w14:paraId="3ACB456C">
            <w:r>
              <w:t>调用方处理</w:t>
            </w:r>
          </w:p>
        </w:tc>
      </w:tr>
      <w:tr w14:paraId="6729175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18D4CF56">
            <w:r>
              <w:rPr>
                <w:shd w:val="clear" w:color="auto" w:fill="F0F1F1"/>
              </w:rPr>
              <w:t>0</w:t>
            </w:r>
          </w:p>
        </w:tc>
        <w:tc>
          <w:tcPr>
            <w:tcW w:w="3736" w:type="dxa"/>
          </w:tcPr>
          <w:p w14:paraId="7F54D5B2">
            <w:r>
              <w:t>成功</w:t>
            </w:r>
          </w:p>
        </w:tc>
        <w:tc>
          <w:tcPr>
            <w:tcW w:w="3747" w:type="dxa"/>
          </w:tcPr>
          <w:p w14:paraId="169C0301">
            <w:r>
              <w:t>可继续用同一句柄解析新视频</w:t>
            </w:r>
          </w:p>
        </w:tc>
      </w:tr>
      <w:tr w14:paraId="4970AD8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45667575">
            <w:r>
              <w:rPr>
                <w:shd w:val="clear" w:color="auto" w:fill="F0F1F1"/>
              </w:rPr>
              <w:t>-1</w:t>
            </w:r>
          </w:p>
        </w:tc>
        <w:tc>
          <w:tcPr>
            <w:tcW w:w="3736" w:type="dxa"/>
          </w:tcPr>
          <w:p w14:paraId="37C6F519">
            <w:r>
              <w:t>失败</w:t>
            </w:r>
          </w:p>
        </w:tc>
        <w:tc>
          <w:tcPr>
            <w:tcW w:w="3747" w:type="dxa"/>
          </w:tcPr>
          <w:p w14:paraId="729B0849">
            <w:r>
              <w:t>句柄无效或内部错误</w:t>
            </w:r>
          </w:p>
        </w:tc>
      </w:tr>
    </w:tbl>
    <w:p w14:paraId="0E0F260E">
      <w:pPr>
        <w:pBdr>
          <w:top w:val="single" w:color="000000" w:sz="6" w:space="0"/>
        </w:pBdr>
      </w:pPr>
    </w:p>
    <w:p w14:paraId="2007B988">
      <w:pPr>
        <w:pStyle w:val="5"/>
      </w:pPr>
      <w:bookmarkStart w:id="11" w:name="mu3pz1u16u09zl5i98m"/>
      <w:r>
        <w:t>2.3.4 RMAIInfo_Parse_Destroy — 销毁实例</w:t>
      </w:r>
      <w:bookmarkEnd w:id="11"/>
    </w:p>
    <w:p w14:paraId="6C2272AD">
      <w:r>
        <w:rPr>
          <w:b/>
        </w:rPr>
        <w:t>功能</w:t>
      </w:r>
      <w:r>
        <w:t xml:space="preserve">：销毁由 </w:t>
      </w:r>
      <w:r>
        <w:rPr>
          <w:shd w:val="clear" w:color="auto" w:fill="F0F1F1"/>
        </w:rPr>
        <w:t>Create</w:t>
      </w:r>
      <w:r>
        <w:t xml:space="preserve"> 创建的实例，释放库内资源。</w:t>
      </w:r>
    </w:p>
    <w:p w14:paraId="286F29BA">
      <w:r>
        <w:rPr>
          <w:b/>
        </w:rPr>
        <w:t>函数原型</w:t>
      </w:r>
      <w:r>
        <w:t>：</w:t>
      </w:r>
    </w:p>
    <w:p w14:paraId="67A81F07">
      <w:pPr>
        <w:pStyle w:val="9"/>
        <w:shd w:val="clear" w:color="auto" w:fill="D0CECE"/>
      </w:pPr>
      <w:r>
        <w:t>int RMAIInfo_Parse_Destroy(RMAI_HANDLE handle);</w:t>
      </w:r>
      <w:r>
        <w:br w:type="textWrapping"/>
      </w:r>
    </w:p>
    <w:p w14:paraId="0FA2255F">
      <w:r>
        <w:rPr>
          <w:b/>
        </w:rPr>
        <w:t>入参</w:t>
      </w:r>
      <w:r>
        <w:t>：</w:t>
      </w:r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54C85C0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350FF146">
            <w:r>
              <w:t>参数</w:t>
            </w:r>
          </w:p>
        </w:tc>
        <w:tc>
          <w:tcPr>
            <w:tcW w:w="3736" w:type="dxa"/>
          </w:tcPr>
          <w:p w14:paraId="7246BD94">
            <w:r>
              <w:t>类型</w:t>
            </w:r>
          </w:p>
        </w:tc>
        <w:tc>
          <w:tcPr>
            <w:tcW w:w="3747" w:type="dxa"/>
          </w:tcPr>
          <w:p w14:paraId="3E4E26D7">
            <w:r>
              <w:t>说明</w:t>
            </w:r>
          </w:p>
        </w:tc>
      </w:tr>
      <w:tr w14:paraId="02CFD8B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79715DE8">
            <w:r>
              <w:rPr>
                <w:shd w:val="clear" w:color="auto" w:fill="F0F1F1"/>
              </w:rPr>
              <w:t>handle</w:t>
            </w:r>
          </w:p>
        </w:tc>
        <w:tc>
          <w:tcPr>
            <w:tcW w:w="3736" w:type="dxa"/>
          </w:tcPr>
          <w:p w14:paraId="288933E3">
            <w:r>
              <w:rPr>
                <w:shd w:val="clear" w:color="auto" w:fill="F0F1F1"/>
              </w:rPr>
              <w:t>RMAI_HANDLE</w:t>
            </w:r>
          </w:p>
        </w:tc>
        <w:tc>
          <w:tcPr>
            <w:tcW w:w="3747" w:type="dxa"/>
          </w:tcPr>
          <w:p w14:paraId="08BB902C">
            <w:r>
              <w:t>待销毁的实例句柄</w:t>
            </w:r>
          </w:p>
        </w:tc>
      </w:tr>
    </w:tbl>
    <w:p w14:paraId="578D1AA3">
      <w:r>
        <w:rPr>
          <w:b/>
        </w:rPr>
        <w:t>返回值</w:t>
      </w:r>
      <w:r>
        <w:t>：</w:t>
      </w:r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2F96746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1F8218DA">
            <w:r>
              <w:t>返回值</w:t>
            </w:r>
          </w:p>
        </w:tc>
        <w:tc>
          <w:tcPr>
            <w:tcW w:w="3736" w:type="dxa"/>
          </w:tcPr>
          <w:p w14:paraId="7E597343">
            <w:r>
              <w:t>含义</w:t>
            </w:r>
          </w:p>
        </w:tc>
        <w:tc>
          <w:tcPr>
            <w:tcW w:w="3747" w:type="dxa"/>
          </w:tcPr>
          <w:p w14:paraId="4719BC77">
            <w:r>
              <w:t>调用方处理</w:t>
            </w:r>
          </w:p>
        </w:tc>
      </w:tr>
      <w:tr w14:paraId="0469AAE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273B0856">
            <w:r>
              <w:rPr>
                <w:shd w:val="clear" w:color="auto" w:fill="F0F1F1"/>
              </w:rPr>
              <w:t>0</w:t>
            </w:r>
          </w:p>
        </w:tc>
        <w:tc>
          <w:tcPr>
            <w:tcW w:w="3736" w:type="dxa"/>
          </w:tcPr>
          <w:p w14:paraId="60450966">
            <w:r>
              <w:t>成功</w:t>
            </w:r>
          </w:p>
        </w:tc>
        <w:tc>
          <w:tcPr>
            <w:tcW w:w="3747" w:type="dxa"/>
          </w:tcPr>
          <w:p w14:paraId="26EF37B2">
            <w:r>
              <w:t>句柄失效，不可再使用</w:t>
            </w:r>
          </w:p>
        </w:tc>
      </w:tr>
      <w:tr w14:paraId="6C702F3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3AEA0CC3">
            <w:r>
              <w:rPr>
                <w:shd w:val="clear" w:color="auto" w:fill="F0F1F1"/>
              </w:rPr>
              <w:t>-1</w:t>
            </w:r>
          </w:p>
        </w:tc>
        <w:tc>
          <w:tcPr>
            <w:tcW w:w="3736" w:type="dxa"/>
          </w:tcPr>
          <w:p w14:paraId="7AFDE17E">
            <w:r>
              <w:t>失败</w:t>
            </w:r>
          </w:p>
        </w:tc>
        <w:tc>
          <w:tcPr>
            <w:tcW w:w="3747" w:type="dxa"/>
          </w:tcPr>
          <w:p w14:paraId="78DC12E5">
            <w:r>
              <w:t>句柄无效</w:t>
            </w:r>
          </w:p>
        </w:tc>
      </w:tr>
    </w:tbl>
    <w:p w14:paraId="6F2E3776">
      <w:r>
        <w:rPr>
          <w:b/>
        </w:rPr>
        <w:t>注意</w:t>
      </w:r>
      <w:r>
        <w:t xml:space="preserve">：每个 </w:t>
      </w:r>
      <w:r>
        <w:rPr>
          <w:shd w:val="clear" w:color="auto" w:fill="F0F1F1"/>
        </w:rPr>
        <w:t>Create</w:t>
      </w:r>
      <w:r>
        <w:t xml:space="preserve"> 必须对应一次 </w:t>
      </w:r>
      <w:r>
        <w:rPr>
          <w:shd w:val="clear" w:color="auto" w:fill="F0F1F1"/>
        </w:rPr>
        <w:t>Destroy</w:t>
      </w:r>
      <w:r>
        <w:t>；销毁后勿再传入该句柄。</w:t>
      </w:r>
      <w:r>
        <w:rPr>
          <w:b/>
        </w:rPr>
        <w:t>同一句柄</w:t>
      </w:r>
      <w:r>
        <w:t xml:space="preserve">的 </w:t>
      </w:r>
      <w:r>
        <w:rPr>
          <w:shd w:val="clear" w:color="auto" w:fill="F0F1F1"/>
        </w:rPr>
        <w:t>Destroy</w:t>
      </w:r>
      <w:r>
        <w:t xml:space="preserve"> 须在其他线程完成该句柄上的 </w:t>
      </w:r>
      <w:r>
        <w:rPr>
          <w:shd w:val="clear" w:color="auto" w:fill="F0F1F1"/>
        </w:rPr>
        <w:t>ParseStruct</w:t>
      </w:r>
      <w:r>
        <w:t>、</w:t>
      </w:r>
      <w:r>
        <w:rPr>
          <w:shd w:val="clear" w:color="auto" w:fill="F0F1F1"/>
        </w:rPr>
        <w:t>Clear</w:t>
      </w:r>
      <w:r>
        <w:t xml:space="preserve"> 等调用后再执行，不可并发。</w:t>
      </w:r>
    </w:p>
    <w:p w14:paraId="4B629EEB">
      <w:pPr>
        <w:pBdr>
          <w:top w:val="single" w:color="000000" w:sz="6" w:space="0"/>
        </w:pBdr>
      </w:pPr>
    </w:p>
    <w:p w14:paraId="0B7EC8A2">
      <w:pPr>
        <w:pStyle w:val="5"/>
      </w:pPr>
      <w:bookmarkStart w:id="12" w:name="mu3pz1u6ic3rwd2q0qj"/>
      <w:r>
        <w:t>2.3.5 RMAIInfo_Parse_IsValid — 检查句柄有效性</w:t>
      </w:r>
      <w:bookmarkEnd w:id="12"/>
    </w:p>
    <w:p w14:paraId="0CBA9B6F">
      <w:r>
        <w:rPr>
          <w:b/>
        </w:rPr>
        <w:t>功能</w:t>
      </w:r>
      <w:r>
        <w:t>：判断句柄是否为库管理的有效实例。</w:t>
      </w:r>
    </w:p>
    <w:p w14:paraId="31F71285">
      <w:r>
        <w:rPr>
          <w:b/>
        </w:rPr>
        <w:t>函数原型</w:t>
      </w:r>
      <w:r>
        <w:t>：</w:t>
      </w:r>
    </w:p>
    <w:p w14:paraId="3E1B2318">
      <w:pPr>
        <w:pStyle w:val="9"/>
        <w:shd w:val="clear" w:color="auto" w:fill="D0CECE"/>
      </w:pPr>
      <w:r>
        <w:t>int RMAIInfo_Parse_IsValid(RMAI_HANDLE handle);</w:t>
      </w:r>
      <w:r>
        <w:br w:type="textWrapping"/>
      </w:r>
    </w:p>
    <w:p w14:paraId="6A01366E">
      <w:r>
        <w:rPr>
          <w:b/>
        </w:rPr>
        <w:t>入参</w:t>
      </w:r>
      <w:r>
        <w:t>：</w:t>
      </w:r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326DBD7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4DAD47D4">
            <w:r>
              <w:t>参数</w:t>
            </w:r>
          </w:p>
        </w:tc>
        <w:tc>
          <w:tcPr>
            <w:tcW w:w="3736" w:type="dxa"/>
          </w:tcPr>
          <w:p w14:paraId="3D7F6FD5">
            <w:r>
              <w:t>类型</w:t>
            </w:r>
          </w:p>
        </w:tc>
        <w:tc>
          <w:tcPr>
            <w:tcW w:w="3747" w:type="dxa"/>
          </w:tcPr>
          <w:p w14:paraId="0B567F2A">
            <w:r>
              <w:t>说明</w:t>
            </w:r>
          </w:p>
        </w:tc>
      </w:tr>
      <w:tr w14:paraId="317D0D3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74732ECB">
            <w:r>
              <w:rPr>
                <w:shd w:val="clear" w:color="auto" w:fill="F0F1F1"/>
              </w:rPr>
              <w:t>handle</w:t>
            </w:r>
          </w:p>
        </w:tc>
        <w:tc>
          <w:tcPr>
            <w:tcW w:w="3736" w:type="dxa"/>
          </w:tcPr>
          <w:p w14:paraId="4E46708F">
            <w:r>
              <w:rPr>
                <w:shd w:val="clear" w:color="auto" w:fill="F0F1F1"/>
              </w:rPr>
              <w:t>RMAI_HANDLE</w:t>
            </w:r>
          </w:p>
        </w:tc>
        <w:tc>
          <w:tcPr>
            <w:tcW w:w="3747" w:type="dxa"/>
          </w:tcPr>
          <w:p w14:paraId="30DB6844">
            <w:r>
              <w:t>待检查的句柄</w:t>
            </w:r>
          </w:p>
        </w:tc>
      </w:tr>
    </w:tbl>
    <w:p w14:paraId="00649B4F">
      <w:r>
        <w:rPr>
          <w:b/>
        </w:rPr>
        <w:t>返回值</w:t>
      </w:r>
      <w:r>
        <w:t>：</w:t>
      </w:r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10"/>
        <w:gridCol w:w="5610"/>
      </w:tblGrid>
      <w:tr w14:paraId="1861E693">
        <w:trPr>
          <w:trHeight w:val="0" w:hRule="atLeast"/>
        </w:trPr>
        <w:tc>
          <w:tcPr>
            <w:tcW w:w="5610" w:type="dxa"/>
          </w:tcPr>
          <w:p w14:paraId="78371F5F">
            <w:r>
              <w:t>返回值</w:t>
            </w:r>
          </w:p>
        </w:tc>
        <w:tc>
          <w:tcPr>
            <w:tcW w:w="5610" w:type="dxa"/>
          </w:tcPr>
          <w:p w14:paraId="46EB7634">
            <w:r>
              <w:t>含义</w:t>
            </w:r>
          </w:p>
        </w:tc>
      </w:tr>
      <w:tr w14:paraId="294E735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124A4D49">
            <w:r>
              <w:rPr>
                <w:shd w:val="clear" w:color="auto" w:fill="F0F1F1"/>
              </w:rPr>
              <w:t>1</w:t>
            </w:r>
          </w:p>
        </w:tc>
        <w:tc>
          <w:tcPr>
            <w:tcW w:w="5610" w:type="dxa"/>
          </w:tcPr>
          <w:p w14:paraId="7C6C0AA4">
            <w:r>
              <w:t>句柄有效</w:t>
            </w:r>
          </w:p>
        </w:tc>
      </w:tr>
      <w:tr w14:paraId="2F1E291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02FFDF27">
            <w:r>
              <w:rPr>
                <w:shd w:val="clear" w:color="auto" w:fill="F0F1F1"/>
              </w:rPr>
              <w:t>0</w:t>
            </w:r>
          </w:p>
        </w:tc>
        <w:tc>
          <w:tcPr>
            <w:tcW w:w="5610" w:type="dxa"/>
          </w:tcPr>
          <w:p w14:paraId="7FF7A02C">
            <w:r>
              <w:t>句柄无效（未创建或已销毁）</w:t>
            </w:r>
          </w:p>
        </w:tc>
      </w:tr>
    </w:tbl>
    <w:p w14:paraId="6AE3C53D">
      <w:pPr>
        <w:pBdr>
          <w:top w:val="single" w:color="000000" w:sz="6" w:space="0"/>
        </w:pBdr>
      </w:pPr>
    </w:p>
    <w:p w14:paraId="485CFA36">
      <w:pPr>
        <w:pStyle w:val="5"/>
      </w:pPr>
      <w:bookmarkStart w:id="13" w:name="mu3pz1ubw3wjtmt7x0n"/>
      <w:r>
        <w:t>2.3.6 RMAIInfo_Parse_GetVersion — 获取库版本</w:t>
      </w:r>
      <w:bookmarkEnd w:id="13"/>
    </w:p>
    <w:p w14:paraId="7825DE80">
      <w:r>
        <w:rPr>
          <w:b/>
        </w:rPr>
        <w:t>功能</w:t>
      </w:r>
      <w:r>
        <w:t>：获取解析库版本字符串，用于集成调试、问题定位与版本核对。</w:t>
      </w:r>
    </w:p>
    <w:p w14:paraId="2521115F">
      <w:r>
        <w:rPr>
          <w:b/>
        </w:rPr>
        <w:t>函数原型</w:t>
      </w:r>
      <w:r>
        <w:t>：</w:t>
      </w:r>
    </w:p>
    <w:p w14:paraId="69BA4179">
      <w:pPr>
        <w:pStyle w:val="9"/>
        <w:shd w:val="clear" w:color="auto" w:fill="D0CECE"/>
      </w:pPr>
      <w:r>
        <w:t>const char* RMAIInfo_Parse_GetVersion(void);</w:t>
      </w:r>
      <w:r>
        <w:br w:type="textWrapping"/>
      </w:r>
    </w:p>
    <w:p w14:paraId="04FDAC87">
      <w:r>
        <w:rPr>
          <w:b/>
        </w:rPr>
        <w:t>入参</w:t>
      </w:r>
      <w:r>
        <w:t>：无。</w:t>
      </w:r>
    </w:p>
    <w:p w14:paraId="2CA3F57A">
      <w:r>
        <w:rPr>
          <w:b/>
        </w:rPr>
        <w:t>返回值</w:t>
      </w:r>
      <w:r>
        <w:t>：</w:t>
      </w:r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463812C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72BC6EFA">
            <w:r>
              <w:t>返回值</w:t>
            </w:r>
          </w:p>
        </w:tc>
        <w:tc>
          <w:tcPr>
            <w:tcW w:w="3736" w:type="dxa"/>
          </w:tcPr>
          <w:p w14:paraId="281BAAEE">
            <w:r>
              <w:t>含义</w:t>
            </w:r>
          </w:p>
        </w:tc>
        <w:tc>
          <w:tcPr>
            <w:tcW w:w="3747" w:type="dxa"/>
          </w:tcPr>
          <w:p w14:paraId="0D336969">
            <w:r>
              <w:t>调用方处理</w:t>
            </w:r>
          </w:p>
        </w:tc>
      </w:tr>
      <w:tr w14:paraId="7AEE943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4C3EEAD7">
            <w:r>
              <w:t>非 NULL 字符串</w:t>
            </w:r>
          </w:p>
        </w:tc>
        <w:tc>
          <w:tcPr>
            <w:tcW w:w="3736" w:type="dxa"/>
          </w:tcPr>
          <w:p w14:paraId="225DFD97">
            <w:r>
              <w:t xml:space="preserve">版本号，如 </w:t>
            </w:r>
            <w:r>
              <w:rPr>
                <w:shd w:val="clear" w:color="auto" w:fill="F0F1F1"/>
              </w:rPr>
              <w:t>"AIInfo_Parse_Ver_25112112"</w:t>
            </w:r>
          </w:p>
        </w:tc>
        <w:tc>
          <w:tcPr>
            <w:tcW w:w="3747" w:type="dxa"/>
          </w:tcPr>
          <w:p w14:paraId="6285AB78">
            <w:r>
              <w:t>可直接打印或记录日志；</w:t>
            </w:r>
            <w:r>
              <w:rPr>
                <w:b/>
              </w:rPr>
              <w:t>勿</w:t>
            </w:r>
            <w:r>
              <w:t xml:space="preserve"> </w:t>
            </w:r>
            <w:r>
              <w:rPr>
                <w:shd w:val="clear" w:color="auto" w:fill="F0F1F1"/>
              </w:rPr>
              <w:t>free</w:t>
            </w:r>
          </w:p>
        </w:tc>
      </w:tr>
    </w:tbl>
    <w:p w14:paraId="33F28CDD">
      <w:r>
        <w:rPr>
          <w:b/>
        </w:rPr>
        <w:t>使用示例</w:t>
      </w:r>
      <w:r>
        <w:t>：</w:t>
      </w:r>
    </w:p>
    <w:p w14:paraId="000C963B">
      <w:pPr>
        <w:pStyle w:val="9"/>
        <w:shd w:val="clear" w:color="auto" w:fill="D0CECE"/>
      </w:pPr>
      <w:r>
        <w:t>const char* ver = RMAIInfo_Parse_GetVersion();</w:t>
      </w:r>
      <w:r>
        <w:br w:type="textWrapping"/>
      </w:r>
      <w:r>
        <w:t>printf("rmai_info_parse version: %s\n", ver ? ver : "unknown");</w:t>
      </w:r>
      <w:r>
        <w:br w:type="textWrapping"/>
      </w:r>
    </w:p>
    <w:p w14:paraId="342C27B9">
      <w:pPr>
        <w:pBdr>
          <w:top w:val="single" w:color="000000" w:sz="6" w:space="0"/>
        </w:pBdr>
      </w:pPr>
    </w:p>
    <w:p w14:paraId="79E8ACD1">
      <w:pPr>
        <w:pStyle w:val="5"/>
      </w:pPr>
      <w:bookmarkStart w:id="14" w:name="mu3pz1ugdk58dn372tu"/>
      <w:r>
        <w:t>2.3.7 API 速查表</w:t>
      </w:r>
      <w:bookmarkEnd w:id="14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3067482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48988ACF">
            <w:r>
              <w:t>接口</w:t>
            </w:r>
          </w:p>
        </w:tc>
        <w:tc>
          <w:tcPr>
            <w:tcW w:w="3736" w:type="dxa"/>
          </w:tcPr>
          <w:p w14:paraId="568B74E9">
            <w:r>
              <w:t>功能摘要</w:t>
            </w:r>
          </w:p>
        </w:tc>
        <w:tc>
          <w:tcPr>
            <w:tcW w:w="3747" w:type="dxa"/>
          </w:tcPr>
          <w:p w14:paraId="411A6E27">
            <w:r>
              <w:t>返回值</w:t>
            </w:r>
          </w:p>
        </w:tc>
      </w:tr>
      <w:tr w14:paraId="4BBF051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28EA89DF">
            <w:r>
              <w:rPr>
                <w:shd w:val="clear" w:color="auto" w:fill="F0F1F1"/>
              </w:rPr>
              <w:t>RMAIInfo_Parse_Create</w:t>
            </w:r>
          </w:p>
        </w:tc>
        <w:tc>
          <w:tcPr>
            <w:tcW w:w="3736" w:type="dxa"/>
          </w:tcPr>
          <w:p w14:paraId="0402F2CE">
            <w:r>
              <w:t>创建实例</w:t>
            </w:r>
          </w:p>
        </w:tc>
        <w:tc>
          <w:tcPr>
            <w:tcW w:w="3747" w:type="dxa"/>
          </w:tcPr>
          <w:p w14:paraId="69C48108">
            <w:r>
              <w:t xml:space="preserve">句柄 / </w:t>
            </w:r>
            <w:r>
              <w:rPr>
                <w:shd w:val="clear" w:color="auto" w:fill="F0F1F1"/>
              </w:rPr>
              <w:t>RMAI_INVALID_HANDLE</w:t>
            </w:r>
          </w:p>
        </w:tc>
      </w:tr>
      <w:tr w14:paraId="03D1F1C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74776029">
            <w:r>
              <w:rPr>
                <w:shd w:val="clear" w:color="auto" w:fill="F0F1F1"/>
              </w:rPr>
              <w:t>RMAIInfo_ParseStruct</w:t>
            </w:r>
          </w:p>
        </w:tc>
        <w:tc>
          <w:tcPr>
            <w:tcW w:w="3736" w:type="dxa"/>
          </w:tcPr>
          <w:p w14:paraId="1AC3A8F8">
            <w:r>
              <w:rPr>
                <w:b/>
              </w:rPr>
              <w:t>解析并输出 Struct buffer</w:t>
            </w:r>
          </w:p>
        </w:tc>
        <w:tc>
          <w:tcPr>
            <w:tcW w:w="3747" w:type="dxa"/>
          </w:tcPr>
          <w:p w14:paraId="29BC72FF">
            <w:r>
              <w:rPr>
                <w:b/>
              </w:rPr>
              <w:t>0 / -1</w:t>
            </w:r>
          </w:p>
        </w:tc>
      </w:tr>
      <w:tr w14:paraId="204A850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08D5DB25">
            <w:r>
              <w:rPr>
                <w:shd w:val="clear" w:color="auto" w:fill="F0F1F1"/>
              </w:rPr>
              <w:t>RMAIInfo_Parse_Clear</w:t>
            </w:r>
          </w:p>
        </w:tc>
        <w:tc>
          <w:tcPr>
            <w:tcW w:w="3736" w:type="dxa"/>
          </w:tcPr>
          <w:p w14:paraId="207256B2">
            <w:r>
              <w:t>切换视频前清空状态</w:t>
            </w:r>
          </w:p>
        </w:tc>
        <w:tc>
          <w:tcPr>
            <w:tcW w:w="3747" w:type="dxa"/>
          </w:tcPr>
          <w:p w14:paraId="4242388B">
            <w:r>
              <w:t>0 / -1</w:t>
            </w:r>
          </w:p>
        </w:tc>
      </w:tr>
      <w:tr w14:paraId="7BD9363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2EA10C3B">
            <w:r>
              <w:rPr>
                <w:shd w:val="clear" w:color="auto" w:fill="F0F1F1"/>
              </w:rPr>
              <w:t>RMAIInfo_Parse_Destroy</w:t>
            </w:r>
          </w:p>
        </w:tc>
        <w:tc>
          <w:tcPr>
            <w:tcW w:w="3736" w:type="dxa"/>
          </w:tcPr>
          <w:p w14:paraId="44C9072C">
            <w:r>
              <w:t>销毁实例</w:t>
            </w:r>
          </w:p>
        </w:tc>
        <w:tc>
          <w:tcPr>
            <w:tcW w:w="3747" w:type="dxa"/>
          </w:tcPr>
          <w:p w14:paraId="0D955EB8">
            <w:r>
              <w:t>0 / -1</w:t>
            </w:r>
          </w:p>
        </w:tc>
      </w:tr>
      <w:tr w14:paraId="4061377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5D77D43E">
            <w:r>
              <w:rPr>
                <w:shd w:val="clear" w:color="auto" w:fill="F0F1F1"/>
              </w:rPr>
              <w:t>RMAIInfo_Parse_IsValid</w:t>
            </w:r>
          </w:p>
        </w:tc>
        <w:tc>
          <w:tcPr>
            <w:tcW w:w="3736" w:type="dxa"/>
          </w:tcPr>
          <w:p w14:paraId="112DBF35">
            <w:r>
              <w:t>检查句柄</w:t>
            </w:r>
          </w:p>
        </w:tc>
        <w:tc>
          <w:tcPr>
            <w:tcW w:w="3747" w:type="dxa"/>
          </w:tcPr>
          <w:p w14:paraId="137032F2">
            <w:r>
              <w:t>1 有效 / 0 无效</w:t>
            </w:r>
          </w:p>
        </w:tc>
      </w:tr>
      <w:tr w14:paraId="1E84426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1FF0B411">
            <w:r>
              <w:rPr>
                <w:shd w:val="clear" w:color="auto" w:fill="F0F1F1"/>
              </w:rPr>
              <w:t>RMAIInfo_Parse_GetVersion</w:t>
            </w:r>
          </w:p>
        </w:tc>
        <w:tc>
          <w:tcPr>
            <w:tcW w:w="3736" w:type="dxa"/>
          </w:tcPr>
          <w:p w14:paraId="5D29ABCB">
            <w:r>
              <w:t>库版本字符串</w:t>
            </w:r>
          </w:p>
        </w:tc>
        <w:tc>
          <w:tcPr>
            <w:tcW w:w="3747" w:type="dxa"/>
          </w:tcPr>
          <w:p w14:paraId="5F6AAEF9">
            <w:r>
              <w:rPr>
                <w:shd w:val="clear" w:color="auto" w:fill="F0F1F1"/>
              </w:rPr>
              <w:t>const char*</w:t>
            </w:r>
          </w:p>
        </w:tc>
      </w:tr>
    </w:tbl>
    <w:p w14:paraId="7ECD055C">
      <w:pPr>
        <w:pStyle w:val="4"/>
      </w:pPr>
      <w:bookmarkStart w:id="15" w:name="mu3pz1uhe9zmt7wgt5q"/>
      <w:r>
        <w:t>2.4 调用流程</w:t>
      </w:r>
      <w:bookmarkEnd w:id="15"/>
    </w:p>
    <w:p w14:paraId="66E7E705">
      <w:r>
        <w:rPr>
          <w:b/>
        </w:rPr>
        <w:t>端到端流程</w:t>
      </w:r>
      <w:r>
        <w:t>：</w:t>
      </w:r>
    </w:p>
    <w:p w14:paraId="40591950">
      <w:pPr>
        <w:pStyle w:val="9"/>
        <w:shd w:val="clear" w:color="auto" w:fill="D0CECE"/>
      </w:pPr>
      <w:r>
        <w:t>[初始化]  RMAIInfo_Parse_Create(1920×1080)</w:t>
      </w:r>
      <w:r>
        <w:br w:type="textWrapping"/>
      </w:r>
      <w:r>
        <w:t xml:space="preserve">              ↓</w:t>
      </w:r>
      <w:r>
        <w:br w:type="textWrapping"/>
      </w:r>
      <w:r>
        <w:t>[逐帧]    解析帧头 → 构造 RMAI_Memory → RMAIInfo_ParseStruct → 解码 out.buffer</w:t>
      </w:r>
      <w:r>
        <w:br w:type="textWrapping"/>
      </w:r>
      <w:r>
        <w:t xml:space="preserve">              ↓</w:t>
      </w:r>
      <w:r>
        <w:br w:type="textWrapping"/>
      </w:r>
      <w:r>
        <w:t>[换视频]  RMAIInfo_Parse_Clear()</w:t>
      </w:r>
      <w:r>
        <w:br w:type="textWrapping"/>
      </w:r>
      <w:r>
        <w:t xml:space="preserve">              ↓</w:t>
      </w:r>
      <w:r>
        <w:br w:type="textWrapping"/>
      </w:r>
      <w:r>
        <w:t>[退出]    RMAIInfo_Parse_Destroy()</w:t>
      </w:r>
      <w:r>
        <w:br w:type="textWrapping"/>
      </w:r>
    </w:p>
    <w:p w14:paraId="794C92B7">
      <w:pPr>
        <w:pStyle w:val="5"/>
      </w:pPr>
      <w:bookmarkStart w:id="16" w:name="mu3pz1uj99u1bk5dv8"/>
      <w:r>
        <w:t>2.4.1 创建与销毁</w:t>
      </w:r>
      <w:bookmarkEnd w:id="16"/>
    </w:p>
    <w:p w14:paraId="0160EDB2">
      <w:pPr>
        <w:pStyle w:val="9"/>
        <w:shd w:val="clear" w:color="auto" w:fill="D0CECE"/>
      </w:pPr>
      <w:r>
        <w:t>RMAI_ImageSize imageSize = {1920, 1080, {0}};</w:t>
      </w:r>
      <w:r>
        <w:br w:type="textWrapping"/>
      </w:r>
      <w:r>
        <w:t>RMAI_HANDLE handle = RMAIInfo_Parse_Create(imageSize);</w:t>
      </w:r>
      <w:r>
        <w:br w:type="textWrapping"/>
      </w:r>
      <w:r>
        <w:t>if (handle == RMAI_INVALID_HANDLE) {</w:t>
      </w:r>
      <w:r>
        <w:br w:type="textWrapping"/>
      </w:r>
      <w:r>
        <w:t xml:space="preserve">    /* 创建失败 */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/* ... 逐帧解析 ... */</w:t>
      </w:r>
      <w:r>
        <w:br w:type="textWrapping"/>
      </w:r>
      <w:r>
        <w:br w:type="textWrapping"/>
      </w:r>
      <w:r>
        <w:t>RMAIInfo_Parse_Destroy(handle);</w:t>
      </w:r>
      <w:r>
        <w:br w:type="textWrapping"/>
      </w:r>
    </w:p>
    <w:p w14:paraId="0FB7691D">
      <w:pPr>
        <w:pStyle w:val="5"/>
      </w:pPr>
      <w:bookmarkStart w:id="17" w:name="mu3pz1uk1nbwoh6fqur"/>
      <w:r>
        <w:t>2.4.2 切换视频</w:t>
      </w:r>
      <w:bookmarkEnd w:id="17"/>
    </w:p>
    <w:p w14:paraId="19E720A2">
      <w:r>
        <w:t>切换不同视频文件/码流前，</w:t>
      </w:r>
      <w:r>
        <w:rPr>
          <w:b/>
        </w:rPr>
        <w:t>必须</w:t>
      </w:r>
      <w:r>
        <w:t xml:space="preserve">调用 </w:t>
      </w:r>
      <w:r>
        <w:rPr>
          <w:shd w:val="clear" w:color="auto" w:fill="F0F1F1"/>
        </w:rPr>
        <w:t>RMAIInfo_Parse_Clear(handle)</w:t>
      </w:r>
      <w:r>
        <w:t>，否则历史报警状态未清除可能导致误报。</w:t>
      </w:r>
    </w:p>
    <w:p w14:paraId="246642F3">
      <w:pPr>
        <w:pStyle w:val="5"/>
      </w:pPr>
      <w:bookmarkStart w:id="18" w:name="mu3pz1ullcdo65z80he"/>
      <w:r>
        <w:t>2.4.3 解析单帧</w:t>
      </w:r>
      <w:bookmarkEnd w:id="18"/>
    </w:p>
    <w:p w14:paraId="4E29A862">
      <w:pPr>
        <w:pStyle w:val="9"/>
        <w:shd w:val="clear" w:color="auto" w:fill="D0CECE"/>
      </w:pPr>
      <w:r>
        <w:t>RMAI_StructOutput out = {0};</w:t>
      </w:r>
      <w:r>
        <w:br w:type="textWrapping"/>
      </w:r>
      <w:r>
        <w:t>if (RMAIInfo_ParseStruct(handle, memory, &amp;out) != 0) {</w:t>
      </w:r>
      <w:r>
        <w:br w:type="textWrapping"/>
      </w:r>
      <w:r>
        <w:t xml:space="preserve">    /* 解析失败 */</w:t>
      </w:r>
      <w:r>
        <w:br w:type="textWrapping"/>
      </w:r>
      <w:r>
        <w:t xml:space="preserve">    return;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/* out.buffer / out.buffer_size 即为当帧结果，按第 4~5 章解码 */</w:t>
      </w:r>
      <w:r>
        <w:br w:type="textWrapping"/>
      </w:r>
      <w:r>
        <w:t>decode_struct_output(&amp;out);</w:t>
      </w:r>
      <w:r>
        <w:br w:type="textWrapping"/>
      </w:r>
    </w:p>
    <w:p w14:paraId="2539E650">
      <w:pPr>
        <w:pStyle w:val="5"/>
      </w:pPr>
      <w:bookmarkStart w:id="19" w:name="mu3pz1um1rp02y95gihi"/>
      <w:r>
        <w:t>2.4.4 一帧多个 AI 信息块</w:t>
      </w:r>
      <w:bookmarkEnd w:id="19"/>
    </w:p>
    <w:p w14:paraId="063B1C58">
      <w:r>
        <w:t xml:space="preserve">一帧扩展区可能含多个 </w:t>
      </w:r>
      <w:r>
        <w:rPr>
          <w:shd w:val="clear" w:color="auto" w:fill="F0F1F1"/>
        </w:rPr>
        <w:t>RMFI2_VIDEOAIINFO</w:t>
      </w:r>
      <w:r>
        <w:t>（</w:t>
      </w:r>
      <w:r>
        <w:rPr>
          <w:shd w:val="clear" w:color="auto" w:fill="F0F1F1"/>
        </w:rPr>
        <w:t>lInfoType = 13</w:t>
      </w:r>
      <w:r>
        <w:t>），须</w:t>
      </w:r>
      <w:r>
        <w:rPr>
          <w:b/>
        </w:rPr>
        <w:t>逐个</w:t>
      </w:r>
      <w:r>
        <w:t xml:space="preserve">构造 </w:t>
      </w:r>
      <w:r>
        <w:rPr>
          <w:shd w:val="clear" w:color="auto" w:fill="F0F1F1"/>
        </w:rPr>
        <w:t>RMAI_Memory</w:t>
      </w:r>
      <w:r>
        <w:t xml:space="preserve"> 并调用 </w:t>
      </w:r>
      <w:r>
        <w:rPr>
          <w:shd w:val="clear" w:color="auto" w:fill="F0F1F1"/>
        </w:rPr>
        <w:t>RMAIInfo_ParseStruct</w:t>
      </w:r>
      <w:r>
        <w:t>：</w:t>
      </w:r>
    </w:p>
    <w:p w14:paraId="2EF1595E">
      <w:pPr>
        <w:pStyle w:val="9"/>
        <w:shd w:val="clear" w:color="auto" w:fill="D0CECE"/>
      </w:pPr>
      <w:r>
        <w:t>/* 伪代码：遍历本帧所有 lInfoType=13 的扩展块 */</w:t>
      </w:r>
      <w:r>
        <w:br w:type="textWrapping"/>
      </w:r>
      <w:r>
        <w:t>for (each RMFI2_VIDEOAIINFO* pAiInfo in current_frame) {</w:t>
      </w:r>
      <w:r>
        <w:br w:type="textWrapping"/>
      </w:r>
      <w:r>
        <w:t xml:space="preserve">    RMAI_Memory memory = {0};</w:t>
      </w:r>
      <w:r>
        <w:br w:type="textWrapping"/>
      </w:r>
      <w:r>
        <w:t xml:space="preserve">    memory.aiPts = pAiInfo-&gt;ullPts;</w:t>
      </w:r>
      <w:r>
        <w:br w:type="textWrapping"/>
      </w:r>
      <w:r>
        <w:t xml:space="preserve">    memory.data  = (unsigned char*)pAiInfo + sizeof(RMFI2_VIDEOAIINFO);</w:t>
      </w:r>
      <w:r>
        <w:br w:type="textWrapping"/>
      </w:r>
      <w:r>
        <w:t xml:space="preserve">    memory.size  = (int)pAiInfo-&gt;lAIInfoLen;</w:t>
      </w:r>
      <w:r>
        <w:br w:type="textWrapping"/>
      </w:r>
      <w:r>
        <w:br w:type="textWrapping"/>
      </w:r>
      <w:r>
        <w:t xml:space="preserve">    RMAI_StructOutput out = {0};</w:t>
      </w:r>
      <w:r>
        <w:br w:type="textWrapping"/>
      </w:r>
      <w:r>
        <w:t xml:space="preserve">    if (0 == RMAIInfo_ParseStruct(handle, memory, &amp;out)) {</w:t>
      </w:r>
      <w:r>
        <w:br w:type="textWrapping"/>
      </w:r>
      <w:r>
        <w:t xml:space="preserve">        decode_struct_output(&amp;out);</w:t>
      </w:r>
      <w:r>
        <w:br w:type="textWrapping"/>
      </w:r>
      <w:r>
        <w:t xml:space="preserve">    }</w:t>
      </w:r>
      <w:r>
        <w:br w:type="textWrapping"/>
      </w:r>
      <w:r>
        <w:t>}</w:t>
      </w:r>
      <w:r>
        <w:br w:type="textWrapping"/>
      </w:r>
    </w:p>
    <w:p w14:paraId="65DD3327">
      <w:pPr>
        <w:pStyle w:val="4"/>
      </w:pPr>
      <w:bookmarkStart w:id="20" w:name="mu3pz1unnphfsbviop"/>
      <w:r>
        <w:t>2.5 内存生命周期与空结果</w:t>
      </w:r>
      <w:bookmarkEnd w:id="20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10"/>
        <w:gridCol w:w="5610"/>
      </w:tblGrid>
      <w:tr w14:paraId="64B0CB1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2C628E7E">
            <w:r>
              <w:t>项目</w:t>
            </w:r>
          </w:p>
        </w:tc>
        <w:tc>
          <w:tcPr>
            <w:tcW w:w="5610" w:type="dxa"/>
          </w:tcPr>
          <w:p w14:paraId="26220E5F">
            <w:r>
              <w:t>说明</w:t>
            </w:r>
          </w:p>
        </w:tc>
      </w:tr>
      <w:tr w14:paraId="1AA8548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51DCDBC0">
            <w:r>
              <w:rPr>
                <w:shd w:val="clear" w:color="auto" w:fill="F0F1F1"/>
              </w:rPr>
              <w:t>out.buffer</w:t>
            </w:r>
            <w:r>
              <w:t xml:space="preserve"> 生命周期</w:t>
            </w:r>
          </w:p>
        </w:tc>
        <w:tc>
          <w:tcPr>
            <w:tcW w:w="5610" w:type="dxa"/>
          </w:tcPr>
          <w:p w14:paraId="2AA86EF7">
            <w:r>
              <w:t>指向库内缓存；</w:t>
            </w:r>
            <w:r>
              <w:rPr>
                <w:b/>
              </w:rPr>
              <w:t>同一句柄</w:t>
            </w:r>
            <w:r>
              <w:t xml:space="preserve">下一次 </w:t>
            </w:r>
            <w:r>
              <w:rPr>
                <w:shd w:val="clear" w:color="auto" w:fill="F0F1F1"/>
              </w:rPr>
              <w:t>RMAIInfo_ParseStruct()</w:t>
            </w:r>
            <w:r>
              <w:t xml:space="preserve"> 之前有效；</w:t>
            </w:r>
            <w:r>
              <w:rPr>
                <w:b/>
              </w:rPr>
              <w:t>不可</w:t>
            </w:r>
            <w:r>
              <w:t xml:space="preserve"> </w:t>
            </w:r>
            <w:r>
              <w:rPr>
                <w:shd w:val="clear" w:color="auto" w:fill="F0F1F1"/>
              </w:rPr>
              <w:t>free</w:t>
            </w:r>
          </w:p>
        </w:tc>
      </w:tr>
      <w:tr w14:paraId="01098BD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3EDA4E6D">
            <w:r>
              <w:t>空结果</w:t>
            </w:r>
          </w:p>
        </w:tc>
        <w:tc>
          <w:tcPr>
            <w:tcW w:w="5610" w:type="dxa"/>
          </w:tcPr>
          <w:p w14:paraId="6F90C2A9">
            <w:r>
              <w:t>当帧无有效 AI 数据时，</w:t>
            </w:r>
            <w:r>
              <w:rPr>
                <w:shd w:val="clear" w:color="auto" w:fill="F0F1F1"/>
              </w:rPr>
              <w:t>group_count = 0</w:t>
            </w:r>
            <w:r>
              <w:t>，</w:t>
            </w:r>
            <w:r>
              <w:rPr>
                <w:shd w:val="clear" w:color="auto" w:fill="F0F1F1"/>
              </w:rPr>
              <w:t>total_size = 20</w:t>
            </w:r>
            <w:r>
              <w:t xml:space="preserve">（仅含 </w:t>
            </w:r>
            <w:r>
              <w:rPr>
                <w:shd w:val="clear" w:color="auto" w:fill="F0F1F1"/>
              </w:rPr>
              <w:t>RMAI_AlgOutputHeader</w:t>
            </w:r>
            <w:r>
              <w:t>）</w:t>
            </w:r>
          </w:p>
        </w:tc>
      </w:tr>
      <w:tr w14:paraId="1460AB3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61D2D821">
            <w:r>
              <w:t>句柄隔离</w:t>
            </w:r>
          </w:p>
        </w:tc>
        <w:tc>
          <w:tcPr>
            <w:tcW w:w="5610" w:type="dxa"/>
          </w:tcPr>
          <w:p w14:paraId="2455EC06">
            <w:r>
              <w:t xml:space="preserve">每路视频（码流）使用独立 </w:t>
            </w:r>
            <w:r>
              <w:rPr>
                <w:shd w:val="clear" w:color="auto" w:fill="F0F1F1"/>
              </w:rPr>
              <w:t>RMAI_HANDLE</w:t>
            </w:r>
            <w:r>
              <w:t>，各实例解析状态与输出缓存互不影响</w:t>
            </w:r>
          </w:p>
        </w:tc>
      </w:tr>
      <w:tr w14:paraId="1BAB9D5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029680BB">
            <w:r>
              <w:t>多路并发</w:t>
            </w:r>
          </w:p>
        </w:tc>
        <w:tc>
          <w:tcPr>
            <w:tcW w:w="5610" w:type="dxa"/>
          </w:tcPr>
          <w:p w14:paraId="5649ACA5">
            <w:r>
              <w:rPr>
                <w:b/>
              </w:rPr>
              <w:t>不同句柄</w:t>
            </w:r>
            <w:r>
              <w:t xml:space="preserve">可同时调用 </w:t>
            </w:r>
            <w:r>
              <w:rPr>
                <w:shd w:val="clear" w:color="auto" w:fill="F0F1F1"/>
              </w:rPr>
              <w:t>Create</w:t>
            </w:r>
            <w:r>
              <w:t xml:space="preserve"> / </w:t>
            </w:r>
            <w:r>
              <w:rPr>
                <w:shd w:val="clear" w:color="auto" w:fill="F0F1F1"/>
              </w:rPr>
              <w:t>ParseStruct</w:t>
            </w:r>
            <w:r>
              <w:t xml:space="preserve"> / </w:t>
            </w:r>
            <w:r>
              <w:rPr>
                <w:shd w:val="clear" w:color="auto" w:fill="F0F1F1"/>
              </w:rPr>
              <w:t>Clear</w:t>
            </w:r>
            <w:r>
              <w:t xml:space="preserve"> / </w:t>
            </w:r>
            <w:r>
              <w:rPr>
                <w:shd w:val="clear" w:color="auto" w:fill="F0F1F1"/>
              </w:rPr>
              <w:t>Destroy</w:t>
            </w:r>
            <w:r>
              <w:t xml:space="preserve"> 等 API（推荐用法）</w:t>
            </w:r>
          </w:p>
        </w:tc>
      </w:tr>
      <w:tr w14:paraId="04093C2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6EA8BF1A">
            <w:r>
              <w:t>同句柄并发</w:t>
            </w:r>
          </w:p>
        </w:tc>
        <w:tc>
          <w:tcPr>
            <w:tcW w:w="5610" w:type="dxa"/>
          </w:tcPr>
          <w:p w14:paraId="3FAFD179">
            <w:r>
              <w:t>库内对同句柄操作串行化；</w:t>
            </w:r>
            <w:r>
              <w:rPr>
                <w:b/>
              </w:rPr>
              <w:t>勿</w:t>
            </w:r>
            <w:r>
              <w:t>依赖同句柄多线程并行解析</w:t>
            </w:r>
          </w:p>
        </w:tc>
      </w:tr>
      <w:tr w14:paraId="45B5B88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2AA21C8D">
            <w:r>
              <w:t>Destroy 约束</w:t>
            </w:r>
          </w:p>
        </w:tc>
        <w:tc>
          <w:tcPr>
            <w:tcW w:w="5610" w:type="dxa"/>
          </w:tcPr>
          <w:p w14:paraId="5E99BEBF">
            <w:r>
              <w:rPr>
                <w:b/>
              </w:rPr>
              <w:t>同一句柄</w:t>
            </w:r>
            <w:r>
              <w:t xml:space="preserve">的 </w:t>
            </w:r>
            <w:r>
              <w:rPr>
                <w:shd w:val="clear" w:color="auto" w:fill="F0F1F1"/>
              </w:rPr>
              <w:t>Destroy</w:t>
            </w:r>
            <w:r>
              <w:t xml:space="preserve"> 不得与 </w:t>
            </w:r>
            <w:r>
              <w:rPr>
                <w:shd w:val="clear" w:color="auto" w:fill="F0F1F1"/>
              </w:rPr>
              <w:t>ParseStruct</w:t>
            </w:r>
            <w:r>
              <w:t>、</w:t>
            </w:r>
            <w:r>
              <w:rPr>
                <w:shd w:val="clear" w:color="auto" w:fill="F0F1F1"/>
              </w:rPr>
              <w:t>Clear</w:t>
            </w:r>
            <w:r>
              <w:t xml:space="preserve"> 等 API 并发；须待该句柄上所有解析完成后再销毁</w:t>
            </w:r>
          </w:p>
        </w:tc>
      </w:tr>
    </w:tbl>
    <w:p w14:paraId="1F4BD583">
      <w:pPr>
        <w:pBdr>
          <w:top w:val="single" w:color="000000" w:sz="6" w:space="0"/>
        </w:pBdr>
      </w:pPr>
    </w:p>
    <w:p w14:paraId="5F21A578">
      <w:pPr>
        <w:pStyle w:val="3"/>
      </w:pPr>
      <w:bookmarkStart w:id="21" w:name="mu3pz1upv0ha4yg8ddc"/>
      <w:r>
        <w:t>3. 视频帧头与 RMAI_Memory</w:t>
      </w:r>
      <w:bookmarkEnd w:id="21"/>
    </w:p>
    <w:p w14:paraId="538A9732">
      <w:r>
        <w:t xml:space="preserve">本节说明如何从 264/265 码流帧头取得 </w:t>
      </w:r>
      <w:r>
        <w:rPr>
          <w:shd w:val="clear" w:color="auto" w:fill="F0F1F1"/>
        </w:rPr>
        <w:t>RMAIInfo_ParseStruct</w:t>
      </w:r>
      <w:r>
        <w:t xml:space="preserve"> 的输入参数（依据《音视频帧包装格式_标准第二代.doc》）。</w:t>
      </w:r>
    </w:p>
    <w:p w14:paraId="00950F50">
      <w:pPr>
        <w:pStyle w:val="4"/>
      </w:pPr>
      <w:bookmarkStart w:id="22" w:name="mu3pz1uq2wlumdkrhwp"/>
      <w:r>
        <w:t>3.1 标准第二代帧结构</w:t>
      </w:r>
      <w:bookmarkEnd w:id="22"/>
    </w:p>
    <w:p w14:paraId="4F7003ED">
      <w:r>
        <w:t xml:space="preserve">每帧数据由 </w:t>
      </w:r>
      <w:r>
        <w:rPr>
          <w:b/>
        </w:rPr>
        <w:t>帧头 + 扩展数据 + 音视频裸流</w:t>
      </w:r>
      <w:r>
        <w:t xml:space="preserve"> 组成：</w:t>
      </w:r>
    </w:p>
    <w:p w14:paraId="70EF8C78">
      <w:pPr>
        <w:pStyle w:val="9"/>
        <w:shd w:val="clear" w:color="auto" w:fill="D0CECE"/>
      </w:pPr>
      <w:r>
        <w:t>[ RMSTREAM_HEADER ][ 扩展信息块 × N ][ 视频/音频裸数据 ]</w:t>
      </w:r>
      <w:r>
        <w:br w:type="textWrapping"/>
      </w:r>
    </w:p>
    <w:p w14:paraId="29B21CCD">
      <w:r>
        <w:rPr>
          <w:b/>
        </w:rPr>
        <w:t>RMSTREAM_HEADER</w:t>
      </w:r>
      <w:r>
        <w:t xml:space="preserve">（帧头；定义与 Demo </w:t>
      </w:r>
      <w:r>
        <w:rPr>
          <w:shd w:val="clear" w:color="auto" w:fill="F0F1F1"/>
        </w:rPr>
        <w:t>func.h</w:t>
      </w:r>
      <w:r>
        <w:t xml:space="preserve"> 一致，依据《音视频帧包装格式_标准第二代.doc》）：</w:t>
      </w:r>
    </w:p>
    <w:p w14:paraId="37D44223">
      <w:pPr>
        <w:pStyle w:val="9"/>
        <w:shd w:val="clear" w:color="auto" w:fill="D0CECE"/>
      </w:pPr>
      <w:r>
        <w:t>struct RMSTREAM_HEADER</w:t>
      </w:r>
      <w:r>
        <w:br w:type="textWrapping"/>
      </w:r>
      <w:r>
        <w:t>{</w:t>
      </w:r>
      <w:r>
        <w:br w:type="textWrapping"/>
      </w:r>
      <w:r>
        <w:t xml:space="preserve">    unsigned int  lFrameType;      /*I 帧为x2dc ，p帧为x3dc，音频帧为x4dc，其中x表示通道号，0x00为通道1，0x01为通道2，0x02为通道3，...，0x0f为通道16，0x10为通道17，...，依次类推 */</w:t>
      </w:r>
      <w:r>
        <w:br w:type="textWrapping"/>
      </w:r>
      <w:r>
        <w:t xml:space="preserve">    unsigned long lFrameLen : 24;  /* 仅视频帧数据长度 */</w:t>
      </w:r>
      <w:r>
        <w:br w:type="textWrapping"/>
      </w:r>
      <w:r>
        <w:t xml:space="preserve">    unsigned long lStreamExam : 8; /* 码流校验 */</w:t>
      </w:r>
      <w:r>
        <w:br w:type="textWrapping"/>
      </w:r>
      <w:r>
        <w:t xml:space="preserve">    unsigned long lExtendLen : 24; /* 仅扩展数据长度 */</w:t>
      </w:r>
      <w:r>
        <w:br w:type="textWrapping"/>
      </w:r>
      <w:r>
        <w:t xml:space="preserve">    unsigned long lExtendCount : 8;</w:t>
      </w:r>
      <w:r>
        <w:br w:type="textWrapping"/>
      </w:r>
      <w:r>
        <w:t>};</w:t>
      </w:r>
      <w:r>
        <w:br w:type="textWrapping"/>
      </w:r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4784577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6B53DB02">
            <w:r>
              <w:t>字段</w:t>
            </w:r>
          </w:p>
        </w:tc>
        <w:tc>
          <w:tcPr>
            <w:tcW w:w="3736" w:type="dxa"/>
          </w:tcPr>
          <w:p w14:paraId="4ED589A1">
            <w:r>
              <w:t>位宽</w:t>
            </w:r>
          </w:p>
        </w:tc>
        <w:tc>
          <w:tcPr>
            <w:tcW w:w="3747" w:type="dxa"/>
          </w:tcPr>
          <w:p w14:paraId="73073A43">
            <w:r>
              <w:t>说明</w:t>
            </w:r>
          </w:p>
        </w:tc>
      </w:tr>
      <w:tr w14:paraId="73E4ED3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1E2B1DC8">
            <w:r>
              <w:rPr>
                <w:shd w:val="clear" w:color="auto" w:fill="F0F1F1"/>
              </w:rPr>
              <w:t>lFrameType</w:t>
            </w:r>
          </w:p>
        </w:tc>
        <w:tc>
          <w:tcPr>
            <w:tcW w:w="3736" w:type="dxa"/>
          </w:tcPr>
          <w:p w14:paraId="0E32B7FE">
            <w:r>
              <w:t>32 bit</w:t>
            </w:r>
          </w:p>
        </w:tc>
        <w:tc>
          <w:tcPr>
            <w:tcW w:w="3747" w:type="dxa"/>
          </w:tcPr>
          <w:p w14:paraId="6DF18547">
            <w:r>
              <w:t>I 帧为x2dc ，p帧为x3dc，音频帧为x4dc，其中x表示通道号，0x00为通道1，0x01为通道2，0x02为通道3，...，0x0f为通道16，0x10为通道17，...，依次类推</w:t>
            </w:r>
          </w:p>
        </w:tc>
      </w:tr>
      <w:tr w14:paraId="513B2F5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58304CA6">
            <w:r>
              <w:rPr>
                <w:shd w:val="clear" w:color="auto" w:fill="F0F1F1"/>
              </w:rPr>
              <w:t>lFrameLen</w:t>
            </w:r>
          </w:p>
        </w:tc>
        <w:tc>
          <w:tcPr>
            <w:tcW w:w="3736" w:type="dxa"/>
          </w:tcPr>
          <w:p w14:paraId="4B90CF98">
            <w:r>
              <w:t>24 bit</w:t>
            </w:r>
          </w:p>
        </w:tc>
        <w:tc>
          <w:tcPr>
            <w:tcW w:w="3747" w:type="dxa"/>
          </w:tcPr>
          <w:p w14:paraId="61636260">
            <w:r>
              <w:t>仅视频帧数据长度</w:t>
            </w:r>
          </w:p>
        </w:tc>
      </w:tr>
      <w:tr w14:paraId="414B120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79E10805">
            <w:r>
              <w:rPr>
                <w:shd w:val="clear" w:color="auto" w:fill="F0F1F1"/>
              </w:rPr>
              <w:t>lStreamExam</w:t>
            </w:r>
          </w:p>
        </w:tc>
        <w:tc>
          <w:tcPr>
            <w:tcW w:w="3736" w:type="dxa"/>
          </w:tcPr>
          <w:p w14:paraId="418CD6E6">
            <w:r>
              <w:t>8 bit</w:t>
            </w:r>
          </w:p>
        </w:tc>
        <w:tc>
          <w:tcPr>
            <w:tcW w:w="3747" w:type="dxa"/>
          </w:tcPr>
          <w:p w14:paraId="6EED8D4F">
            <w:r>
              <w:t>码流校验</w:t>
            </w:r>
          </w:p>
        </w:tc>
      </w:tr>
      <w:tr w14:paraId="39578CE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5391D688">
            <w:r>
              <w:rPr>
                <w:shd w:val="clear" w:color="auto" w:fill="F0F1F1"/>
              </w:rPr>
              <w:t>lExtendLen</w:t>
            </w:r>
          </w:p>
        </w:tc>
        <w:tc>
          <w:tcPr>
            <w:tcW w:w="3736" w:type="dxa"/>
          </w:tcPr>
          <w:p w14:paraId="65899C65">
            <w:r>
              <w:t>24 bit</w:t>
            </w:r>
          </w:p>
        </w:tc>
        <w:tc>
          <w:tcPr>
            <w:tcW w:w="3747" w:type="dxa"/>
          </w:tcPr>
          <w:p w14:paraId="27929DF8">
            <w:r>
              <w:t>仅扩展数据长度</w:t>
            </w:r>
          </w:p>
        </w:tc>
      </w:tr>
      <w:tr w14:paraId="3EC6E34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506F826C">
            <w:r>
              <w:rPr>
                <w:shd w:val="clear" w:color="auto" w:fill="F0F1F1"/>
              </w:rPr>
              <w:t>lExtendCount</w:t>
            </w:r>
          </w:p>
        </w:tc>
        <w:tc>
          <w:tcPr>
            <w:tcW w:w="3736" w:type="dxa"/>
          </w:tcPr>
          <w:p w14:paraId="21F11D84">
            <w:r>
              <w:t>8 bit</w:t>
            </w:r>
          </w:p>
        </w:tc>
        <w:tc>
          <w:tcPr>
            <w:tcW w:w="3747" w:type="dxa"/>
          </w:tcPr>
          <w:p w14:paraId="4DED8793">
            <w:r>
              <w:t>扩展信息条目个数</w:t>
            </w:r>
          </w:p>
        </w:tc>
      </w:tr>
    </w:tbl>
    <w:p w14:paraId="4E81043C">
      <w:r>
        <w:t xml:space="preserve">扩展区由多个 </w:t>
      </w:r>
      <w:r>
        <w:rPr>
          <w:b/>
        </w:rPr>
        <w:t>RMS_INFOTYPE</w:t>
      </w:r>
      <w:r>
        <w:t xml:space="preserve"> 条目串联（结构体的基本信息定义，根据第二代标准帧结构文档定义）：</w:t>
      </w:r>
    </w:p>
    <w:p w14:paraId="4F392272">
      <w:pPr>
        <w:pStyle w:val="9"/>
        <w:shd w:val="clear" w:color="auto" w:fill="D0CECE"/>
      </w:pPr>
      <w:r>
        <w:t>struct RMS_INFOTYPE</w:t>
      </w:r>
      <w:r>
        <w:br w:type="textWrapping"/>
      </w:r>
      <w:r>
        <w:t>{</w:t>
      </w:r>
      <w:r>
        <w:br w:type="textWrapping"/>
      </w:r>
      <w:r>
        <w:t xml:space="preserve">    unsigned long lInfoType : 8;</w:t>
      </w:r>
      <w:r>
        <w:br w:type="textWrapping"/>
      </w:r>
      <w:r>
        <w:t xml:space="preserve">    unsigned long lInfoLength : 24;</w:t>
      </w:r>
      <w:r>
        <w:br w:type="textWrapping"/>
      </w:r>
      <w:r>
        <w:t>};</w:t>
      </w:r>
      <w:r>
        <w:br w:type="textWrapping"/>
      </w:r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73927C1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0C14FA65">
            <w:r>
              <w:t>字段</w:t>
            </w:r>
          </w:p>
        </w:tc>
        <w:tc>
          <w:tcPr>
            <w:tcW w:w="3736" w:type="dxa"/>
          </w:tcPr>
          <w:p w14:paraId="6D5B47CF">
            <w:r>
              <w:t>位宽</w:t>
            </w:r>
          </w:p>
        </w:tc>
        <w:tc>
          <w:tcPr>
            <w:tcW w:w="3747" w:type="dxa"/>
          </w:tcPr>
          <w:p w14:paraId="4B316EC1">
            <w:r>
              <w:t>说明</w:t>
            </w:r>
          </w:p>
        </w:tc>
      </w:tr>
      <w:tr w14:paraId="3816115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5A417A85">
            <w:r>
              <w:rPr>
                <w:shd w:val="clear" w:color="auto" w:fill="F0F1F1"/>
              </w:rPr>
              <w:t>lInfoType</w:t>
            </w:r>
          </w:p>
        </w:tc>
        <w:tc>
          <w:tcPr>
            <w:tcW w:w="3736" w:type="dxa"/>
          </w:tcPr>
          <w:p w14:paraId="14D1B15A">
            <w:r>
              <w:t>8 bit</w:t>
            </w:r>
          </w:p>
        </w:tc>
        <w:tc>
          <w:tcPr>
            <w:tcW w:w="3747" w:type="dxa"/>
          </w:tcPr>
          <w:p w14:paraId="1349164A">
            <w:r>
              <w:t>信息类型编号</w:t>
            </w:r>
          </w:p>
        </w:tc>
      </w:tr>
      <w:tr w14:paraId="67812E6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58B2CD6D">
            <w:r>
              <w:rPr>
                <w:shd w:val="clear" w:color="auto" w:fill="F0F1F1"/>
              </w:rPr>
              <w:t>lInfoLength</w:t>
            </w:r>
          </w:p>
        </w:tc>
        <w:tc>
          <w:tcPr>
            <w:tcW w:w="3736" w:type="dxa"/>
          </w:tcPr>
          <w:p w14:paraId="30BE2CF1">
            <w:r>
              <w:t>24 bit</w:t>
            </w:r>
          </w:p>
        </w:tc>
        <w:tc>
          <w:tcPr>
            <w:tcW w:w="3747" w:type="dxa"/>
          </w:tcPr>
          <w:p w14:paraId="754C8D5F">
            <w:r>
              <w:t>本条信息总长度（含本头）</w:t>
            </w:r>
          </w:p>
        </w:tc>
      </w:tr>
    </w:tbl>
    <w:p w14:paraId="56910A9B">
      <w:r>
        <w:t>AI叠加信息为的lInfoType = 13，一个扩展区里，可能有多个lInfoType = 13的AI叠加数据（RMFI2_VIDEOAIINFO）。</w:t>
      </w:r>
    </w:p>
    <w:p w14:paraId="5DE6026F">
      <w:pPr>
        <w:pStyle w:val="4"/>
      </w:pPr>
      <w:bookmarkStart w:id="23" w:name="mu3pz1uxm6ff696r0e"/>
      <w:r>
        <w:t>3.2 AI 叠加信息（lInfoType = 13）</w:t>
      </w:r>
      <w:bookmarkEnd w:id="23"/>
    </w:p>
    <w:p w14:paraId="5B39978B">
      <w:r>
        <w:t xml:space="preserve">AI 算法结果位于 </w:t>
      </w:r>
      <w:r>
        <w:rPr>
          <w:shd w:val="clear" w:color="auto" w:fill="F0F1F1"/>
        </w:rPr>
        <w:t>RMFI2_VIDEOAIINFO</w:t>
      </w:r>
      <w:r>
        <w:t>（</w:t>
      </w:r>
      <w:r>
        <w:rPr>
          <w:shd w:val="clear" w:color="auto" w:fill="F0F1F1"/>
        </w:rPr>
        <w:t>lInfoType = 13</w:t>
      </w:r>
      <w:r>
        <w:t>）：</w:t>
      </w:r>
    </w:p>
    <w:p w14:paraId="517C6288">
      <w:pPr>
        <w:pStyle w:val="9"/>
        <w:shd w:val="clear" w:color="auto" w:fill="D0CECE"/>
      </w:pPr>
      <w:r>
        <w:t>#pragma pack(4)</w:t>
      </w:r>
      <w:r>
        <w:br w:type="textWrapping"/>
      </w:r>
      <w:r>
        <w:br w:type="textWrapping"/>
      </w:r>
      <w:r>
        <w:t>struct RMS_INFOTYPE {</w:t>
      </w:r>
      <w:r>
        <w:br w:type="textWrapping"/>
      </w:r>
      <w:r>
        <w:t xml:space="preserve">    unsigned long lInfoType   : 8;</w:t>
      </w:r>
      <w:r>
        <w:br w:type="textWrapping"/>
      </w:r>
      <w:r>
        <w:t xml:space="preserve">    unsigned long lInfoLength : 24;</w:t>
      </w:r>
      <w:r>
        <w:br w:type="textWrapping"/>
      </w:r>
      <w:r>
        <w:t>};</w:t>
      </w:r>
      <w:r>
        <w:br w:type="textWrapping"/>
      </w:r>
      <w:r>
        <w:br w:type="textWrapping"/>
      </w:r>
      <w:r>
        <w:t>struct RMFI2_VIDEOAIINFO {</w:t>
      </w:r>
      <w:r>
        <w:br w:type="textWrapping"/>
      </w:r>
      <w:r>
        <w:t xml:space="preserve">    RMS_INFOTYPE       stuInfoType;   /* lInfoType = 13 */</w:t>
      </w:r>
      <w:r>
        <w:br w:type="textWrapping"/>
      </w:r>
      <w:r>
        <w:t xml:space="preserve">    unsigned int       lReserve;</w:t>
      </w:r>
      <w:r>
        <w:br w:type="textWrapping"/>
      </w:r>
      <w:r>
        <w:t xml:space="preserve">    unsigned long long ullPts;        /* AI叠加信息pts(注意-这个和本视频帧的pts不一致) */</w:t>
      </w:r>
      <w:r>
        <w:br w:type="textWrapping"/>
      </w:r>
      <w:r>
        <w:t xml:space="preserve">    unsigned int       lAIInfoLen;    /* body 长度 */</w:t>
      </w:r>
      <w:r>
        <w:br w:type="textWrapping"/>
      </w:r>
      <w:r>
        <w:t xml:space="preserve">    char               body[0];       /* 叠加信息内容 */</w:t>
      </w:r>
      <w:r>
        <w:br w:type="textWrapping"/>
      </w:r>
      <w:r>
        <w:t>};</w:t>
      </w:r>
      <w:r>
        <w:br w:type="textWrapping"/>
      </w:r>
      <w:r>
        <w:br w:type="textWrapping"/>
      </w:r>
      <w:r>
        <w:t>#pragma pack()</w:t>
      </w:r>
      <w:r>
        <w:br w:type="textWrapping"/>
      </w:r>
    </w:p>
    <w:p w14:paraId="42217341">
      <w:r>
        <w:t>特别注意：</w:t>
      </w:r>
      <w:r>
        <w:br w:type="textWrapping"/>
      </w:r>
      <w:r>
        <w:t>需要注意的是，用户在视频画面绘制展示AI叠加信息时，需要根据AI叠加信息的时间戳（ullPts）与264/265的视频时间戳，将AI叠加信息与视频帧进行对齐处理，才能正确的展示当前视频帧对应的AI叠加信息。</w:t>
      </w:r>
    </w:p>
    <w:p w14:paraId="51E53A44">
      <w:pPr>
        <w:pStyle w:val="4"/>
      </w:pPr>
      <w:bookmarkStart w:id="24" w:name="mu3pz1v0duubidimxa"/>
      <w:r>
        <w:t>3.3 构造 RMAI_Memory</w:t>
      </w:r>
      <w:bookmarkEnd w:id="24"/>
    </w:p>
    <w:p w14:paraId="5886A5DA">
      <w:pPr>
        <w:pStyle w:val="9"/>
        <w:shd w:val="clear" w:color="auto" w:fill="D0CECE"/>
      </w:pPr>
      <w:r>
        <w:t>RMFI2_VIDEOAIINFO* pAiInfo = ...; /* 指向扩展区中的 AI 信息块 */</w:t>
      </w:r>
      <w:r>
        <w:br w:type="textWrapping"/>
      </w:r>
      <w:r>
        <w:br w:type="textWrapping"/>
      </w:r>
      <w:r>
        <w:t>RMAI_Memory memory = {0};</w:t>
      </w:r>
      <w:r>
        <w:br w:type="textWrapping"/>
      </w:r>
      <w:r>
        <w:t>memory.aiPts = pAiInfo-&gt;ullPts;</w:t>
      </w:r>
      <w:r>
        <w:br w:type="textWrapping"/>
      </w:r>
      <w:r>
        <w:t>memory.data  = (unsigned char*)pAiInfo + sizeof(RMFI2_VIDEOAIINFO);</w:t>
      </w:r>
      <w:r>
        <w:br w:type="textWrapping"/>
      </w:r>
      <w:r>
        <w:t>memory.size  = (int)pAiInfo-&gt;lAIInfoLen;</w:t>
      </w:r>
      <w:r>
        <w:br w:type="textWrapping"/>
      </w:r>
    </w:p>
    <w:p w14:paraId="39474476">
      <w:r>
        <w:rPr>
          <w:b/>
        </w:rPr>
        <w:t>注意</w:t>
      </w:r>
      <w:r>
        <w:t>：</w:t>
      </w:r>
    </w:p>
    <w:p w14:paraId="5CE59727">
      <w:pPr>
        <w:numPr>
          <w:ilvl w:val="0"/>
          <w:numId w:val="3"/>
        </w:numPr>
      </w:pPr>
      <w:r>
        <w:rPr>
          <w:shd w:val="clear" w:color="auto" w:fill="F0F1F1"/>
        </w:rPr>
        <w:t>memory.data</w:t>
      </w:r>
      <w:r>
        <w:t xml:space="preserve"> 指向 </w:t>
      </w:r>
      <w:r>
        <w:rPr>
          <w:b/>
        </w:rPr>
        <w:t>body</w:t>
      </w:r>
      <w:r>
        <w:t xml:space="preserve">，不包含 </w:t>
      </w:r>
      <w:r>
        <w:rPr>
          <w:shd w:val="clear" w:color="auto" w:fill="F0F1F1"/>
        </w:rPr>
        <w:t>RMFI2_VIDEOAIINFO</w:t>
      </w:r>
      <w:r>
        <w:t xml:space="preserve"> 头部。</w:t>
      </w:r>
    </w:p>
    <w:p w14:paraId="2D6C9DEA">
      <w:pPr>
        <w:numPr>
          <w:ilvl w:val="0"/>
          <w:numId w:val="3"/>
        </w:numPr>
      </w:pPr>
      <w:r>
        <w:t xml:space="preserve">视频宽高可从同帧扩展区 </w:t>
      </w:r>
      <w:r>
        <w:rPr>
          <w:shd w:val="clear" w:color="auto" w:fill="F0F1F1"/>
        </w:rPr>
        <w:t>RMFI2_VIDEOINFO</w:t>
      </w:r>
      <w:r>
        <w:t>（</w:t>
      </w:r>
      <w:r>
        <w:rPr>
          <w:shd w:val="clear" w:color="auto" w:fill="F0F1F1"/>
        </w:rPr>
        <w:t>lInfoType = 1</w:t>
      </w:r>
      <w:r>
        <w:t xml:space="preserve">）读取，用于 </w:t>
      </w:r>
      <w:r>
        <w:rPr>
          <w:shd w:val="clear" w:color="auto" w:fill="F0F1F1"/>
        </w:rPr>
        <w:t>RMAIInfo_Parse_Create</w:t>
      </w:r>
      <w:r>
        <w:t xml:space="preserve"> 的 </w:t>
      </w:r>
      <w:r>
        <w:rPr>
          <w:shd w:val="clear" w:color="auto" w:fill="F0F1F1"/>
        </w:rPr>
        <w:t>imageSize</w:t>
      </w:r>
      <w:r>
        <w:t>。</w:t>
      </w:r>
    </w:p>
    <w:p w14:paraId="25C059FA">
      <w:pPr>
        <w:pBdr>
          <w:top w:val="single" w:color="000000" w:sz="6" w:space="0"/>
        </w:pBdr>
      </w:pPr>
    </w:p>
    <w:p w14:paraId="00594093">
      <w:pPr>
        <w:pStyle w:val="3"/>
      </w:pPr>
      <w:bookmarkStart w:id="25" w:name="mu3pz1v6gn5ld6zkoio"/>
      <w:r>
        <w:t>4. Struct 协议总览</w:t>
      </w:r>
      <w:bookmarkEnd w:id="25"/>
    </w:p>
    <w:p w14:paraId="0CC978A8">
      <w:pPr>
        <w:pStyle w:val="4"/>
      </w:pPr>
      <w:bookmarkStart w:id="26" w:name="mu3pz1v6qzgrg11feol"/>
      <w:r>
        <w:t>4.1 分层结构</w:t>
      </w:r>
      <w:bookmarkEnd w:id="26"/>
    </w:p>
    <w:p w14:paraId="3B1BC59C">
      <w:pPr>
        <w:pStyle w:val="9"/>
        <w:shd w:val="clear" w:color="auto" w:fill="D0CECE"/>
      </w:pPr>
      <w:r>
        <w:t>buffer</w:t>
      </w:r>
      <w:r>
        <w:br w:type="textWrapping"/>
      </w:r>
      <w:r>
        <w:t xml:space="preserve"> ├─ RMAI_AlgOutputHeader                 ← 第 1 层：整包输出头</w:t>
      </w:r>
      <w:r>
        <w:br w:type="textWrapping"/>
      </w:r>
      <w:r>
        <w:t xml:space="preserve"> ├─ RMAI_AlgGroupHeader[group_count]     ← 第 2 层：算法组索引</w:t>
      </w:r>
      <w:r>
        <w:br w:type="textWrapping"/>
      </w:r>
      <w:r>
        <w:t xml:space="preserve"> └─ Payload × group_count                ← 第 3 层：各算法组业务数据</w:t>
      </w:r>
      <w:r>
        <w:br w:type="textWrapping"/>
      </w:r>
      <w:r>
        <w:t xml:space="preserve">      ├─ RMAI_AlgGroupPayloadHeader</w:t>
      </w:r>
      <w:r>
        <w:br w:type="textWrapping"/>
      </w:r>
      <w:r>
        <w:t xml:space="preserve">      ├─ RMAI_AlgGroupDataBlockHeader[data_block_count]</w:t>
      </w:r>
      <w:r>
        <w:br w:type="textWrapping"/>
      </w:r>
      <w:r>
        <w:t xml:space="preserve">      └─ DataBlock 数据区</w:t>
      </w:r>
      <w:r>
        <w:br w:type="textWrapping"/>
      </w:r>
    </w:p>
    <w:p w14:paraId="7C655D84">
      <w:r>
        <w:rPr>
          <w:b/>
        </w:rPr>
        <w:t>地址公式</w:t>
      </w:r>
      <w:r>
        <w:t>（解码时必须使用）：</w:t>
      </w:r>
    </w:p>
    <w:p w14:paraId="486D29F1">
      <w:pPr>
        <w:pStyle w:val="9"/>
        <w:shd w:val="clear" w:color="auto" w:fill="D0CECE"/>
      </w:pPr>
      <w:r>
        <w:t>DataBlock 数据地址 = buffer + group.payload_offset + block.data_offset</w:t>
      </w:r>
      <w:r>
        <w:br w:type="textWrapping"/>
      </w:r>
    </w:p>
    <w:p w14:paraId="238F262D">
      <w:r>
        <w:rPr>
          <w:shd w:val="clear" w:color="auto" w:fill="F0F1F1"/>
        </w:rPr>
        <w:t>block.data_offset</w:t>
      </w:r>
      <w:r>
        <w:t xml:space="preserve"> 相对 </w:t>
      </w:r>
      <w:r>
        <w:rPr>
          <w:b/>
        </w:rPr>
        <w:t>Payload 起点</w:t>
      </w:r>
      <w:r>
        <w:t>，不是相对 buffer 起点。</w:t>
      </w:r>
    </w:p>
    <w:p w14:paraId="4E6AFA4F">
      <w:pPr>
        <w:pStyle w:val="5"/>
      </w:pPr>
      <w:bookmarkStart w:id="27" w:name="mu3pz1vac4e9hxjs1uf"/>
      <w:r>
        <w:t>4.1.1 举例：一帧同时含 FCW 车辆 + PCW 行人</w:t>
      </w:r>
      <w:bookmarkEnd w:id="27"/>
    </w:p>
    <w:p w14:paraId="2C595CA9">
      <w:r>
        <w:t xml:space="preserve">假设本帧解析出 </w:t>
      </w:r>
      <w:r>
        <w:rPr>
          <w:b/>
        </w:rPr>
        <w:t>2 个算法组</w:t>
      </w:r>
      <w:r>
        <w:t>：FCW 检测到 2 辆车（其中 1 辆为目标的 distance=25.5m），PCW 检测到 1 个行人。</w:t>
      </w:r>
      <w:r>
        <w:rPr>
          <w:shd w:val="clear" w:color="auto" w:fill="F0F1F1"/>
        </w:rPr>
        <w:t>RMAIInfo_ParseStruct()</w:t>
      </w:r>
      <w:r>
        <w:t xml:space="preserve"> 输出的 buffer 可理解为：</w:t>
      </w:r>
    </w:p>
    <w:p w14:paraId="40AF627A">
      <w:pPr>
        <w:pStyle w:val="9"/>
        <w:shd w:val="clear" w:color="auto" w:fill="D0CECE"/>
      </w:pPr>
      <w:r>
        <w:t>buffer</w:t>
      </w:r>
      <w:r>
        <w:br w:type="textWrapping"/>
      </w:r>
      <w:r>
        <w:t>│</w:t>
      </w:r>
      <w:r>
        <w:br w:type="textWrapping"/>
      </w:r>
      <w:r>
        <w:t>├─ [第 1 层] RMAI_AlgOutputHeader                         offset = 0</w:t>
      </w:r>
      <w:r>
        <w:br w:type="textWrapping"/>
      </w:r>
      <w:r>
        <w:t>│     magic = 'RMAI'，version = 1</w:t>
      </w:r>
      <w:r>
        <w:br w:type="textWrapping"/>
      </w:r>
      <w:r>
        <w:t>│     group_count = 2</w:t>
      </w:r>
      <w:r>
        <w:br w:type="textWrapping"/>
      </w:r>
      <w:r>
        <w:t>│     groups_offset = 20</w:t>
      </w:r>
      <w:r>
        <w:br w:type="textWrapping"/>
      </w:r>
      <w:r>
        <w:t>│     total_size = 252        ← 示意值</w:t>
      </w:r>
      <w:r>
        <w:br w:type="textWrapping"/>
      </w:r>
      <w:r>
        <w:t>│</w:t>
      </w:r>
      <w:r>
        <w:br w:type="textWrapping"/>
      </w:r>
      <w:r>
        <w:t>├─ [第 2 层] RMAI_AlgGroupHeader[0]                       ← FCW/HMW</w:t>
      </w:r>
      <w:r>
        <w:br w:type="textWrapping"/>
      </w:r>
      <w:r>
        <w:t>│     alg_type = 2，group_id = 2，category = ADAS(1)</w:t>
      </w:r>
      <w:r>
        <w:br w:type="textWrapping"/>
      </w:r>
      <w:r>
        <w:t>│     timestamp = memory.aiPts</w:t>
      </w:r>
      <w:r>
        <w:br w:type="textWrapping"/>
      </w:r>
      <w:r>
        <w:t>│     payload_offset = 76</w:t>
      </w:r>
      <w:r>
        <w:br w:type="textWrapping"/>
      </w:r>
      <w:r>
        <w:t>│     payload_size   = 128</w:t>
      </w:r>
      <w:r>
        <w:br w:type="textWrapping"/>
      </w:r>
      <w:r>
        <w:t>│</w:t>
      </w:r>
      <w:r>
        <w:br w:type="textWrapping"/>
      </w:r>
      <w:r>
        <w:t>├─ [第 2 层] RMAI_AlgGroupHeader[1]                       ← PCW</w:t>
      </w:r>
      <w:r>
        <w:br w:type="textWrapping"/>
      </w:r>
      <w:r>
        <w:t>│     alg_type = 4，group_id = 4，category = ADAS(1)</w:t>
      </w:r>
      <w:r>
        <w:br w:type="textWrapping"/>
      </w:r>
      <w:r>
        <w:t>│     payload_offset = 204</w:t>
      </w:r>
      <w:r>
        <w:br w:type="textWrapping"/>
      </w:r>
      <w:r>
        <w:t>│     payload_size   = 48</w:t>
      </w:r>
      <w:r>
        <w:br w:type="textWrapping"/>
      </w:r>
      <w:r>
        <w:t>│</w:t>
      </w:r>
      <w:r>
        <w:br w:type="textWrapping"/>
      </w:r>
      <w:r>
        <w:t>├─ [第 3 层] Payload #0（FCW，payload_offset=76）</w:t>
      </w:r>
      <w:r>
        <w:br w:type="textWrapping"/>
      </w:r>
      <w:r>
        <w:t>│   ├─ RMAI_AlgGroupPayloadHeader（8B）</w:t>
      </w:r>
      <w:r>
        <w:br w:type="textWrapping"/>
      </w:r>
      <w:r>
        <w:t>│   │     data_block_count = 2，alg_type = 2</w:t>
      </w:r>
      <w:r>
        <w:br w:type="textWrapping"/>
      </w:r>
      <w:r>
        <w:t>│   ├─ RMAI_AlgGroupDataBlockHeader[0]（20B）</w:t>
      </w:r>
      <w:r>
        <w:br w:type="textWrapping"/>
      </w:r>
      <w:r>
        <w:t>│   │     block_type = RMAI_ADAS_VEHICLES (1)</w:t>
      </w:r>
      <w:r>
        <w:br w:type="textWrapping"/>
      </w:r>
      <w:r>
        <w:t>│   │     elem_size = 16，count = 2，data_offset = 48</w:t>
      </w:r>
      <w:r>
        <w:br w:type="textWrapping"/>
      </w:r>
      <w:r>
        <w:t>│   ├─ RMAI_AlgGroupDataBlockHeader[1]（20B）</w:t>
      </w:r>
      <w:r>
        <w:br w:type="textWrapping"/>
      </w:r>
      <w:r>
        <w:t>│   │     block_type = RMAI_ALG_ALARMS (3)</w:t>
      </w:r>
      <w:r>
        <w:br w:type="textWrapping"/>
      </w:r>
      <w:r>
        <w:t>│   │     elem_size = 8，count = 1，data_offset = 80</w:t>
      </w:r>
      <w:r>
        <w:br w:type="textWrapping"/>
      </w:r>
      <w:r>
        <w:t>│   └─ DataBlock 数据区</w:t>
      </w:r>
      <w:r>
        <w:br w:type="textWrapping"/>
      </w:r>
      <w:r>
        <w:t>│         ├─ vehicles[0..1]  → RMAI_Vehicle × 2（各 16B，见 §5.5）</w:t>
      </w:r>
      <w:r>
        <w:br w:type="textWrapping"/>
      </w:r>
      <w:r>
        <w:t>│         │     例：x=320,y=180,w=120,h=90, flags=0x01, distance=25.5, is_target=1</w:t>
      </w:r>
      <w:r>
        <w:br w:type="textWrapping"/>
      </w:r>
      <w:r>
        <w:t>│         └─ alarms[0]       → RMAI_AlarmItem（8B）</w:t>
      </w:r>
      <w:r>
        <w:br w:type="textWrapping"/>
      </w:r>
      <w:r>
        <w:t>│               alarm_type = 101（RMAI_ALARM_ADAS_FCW_COLLISION）</w:t>
      </w:r>
      <w:r>
        <w:br w:type="textWrapping"/>
      </w:r>
      <w:r>
        <w:t>│</w:t>
      </w:r>
      <w:r>
        <w:br w:type="textWrapping"/>
      </w:r>
      <w:r>
        <w:t>└─ [第 3 层] Payload #1（PCW，payload_offset=204）</w:t>
      </w:r>
      <w:r>
        <w:br w:type="textWrapping"/>
      </w:r>
      <w:r>
        <w:t xml:space="preserve">    ├─ RMAI_AlgGroupPayloadHeader</w:t>
      </w:r>
      <w:r>
        <w:br w:type="textWrapping"/>
      </w:r>
      <w:r>
        <w:t xml:space="preserve">    │     data_block_count = 2，alg_type = 4</w:t>
      </w:r>
      <w:r>
        <w:br w:type="textWrapping"/>
      </w:r>
      <w:r>
        <w:t xml:space="preserve">    ├─ RMAI_AlgGroupDataBlockHeader[0]</w:t>
      </w:r>
      <w:r>
        <w:br w:type="textWrapping"/>
      </w:r>
      <w:r>
        <w:t xml:space="preserve">    │     block_type = RMAI_ADAS_PEDESTRIANS (7)</w:t>
      </w:r>
      <w:r>
        <w:br w:type="textWrapping"/>
      </w:r>
      <w:r>
        <w:t xml:space="preserve">    │     elem_size = 16，count = 1，data_offset = 48</w:t>
      </w:r>
      <w:r>
        <w:br w:type="textWrapping"/>
      </w:r>
      <w:r>
        <w:t xml:space="preserve">    ├─ RMAI_AlgGroupDataBlockHeader[1]</w:t>
      </w:r>
      <w:r>
        <w:br w:type="textWrapping"/>
      </w:r>
      <w:r>
        <w:t xml:space="preserve">    │     block_type = RMAI_ALG_ALARMS (3)</w:t>
      </w:r>
      <w:r>
        <w:br w:type="textWrapping"/>
      </w:r>
      <w:r>
        <w:t xml:space="preserve">    │     elem_size = 8，count = 1，data_offset = 64</w:t>
      </w:r>
      <w:r>
        <w:br w:type="textWrapping"/>
      </w:r>
      <w:r>
        <w:t xml:space="preserve">    └─ DataBlock 数据区</w:t>
      </w:r>
      <w:r>
        <w:br w:type="textWrapping"/>
      </w:r>
      <w:r>
        <w:t xml:space="preserve">          ├─ pedestrians[0]  → RMAI_Pedestrian × 1（16B，见 §5.5）</w:t>
      </w:r>
      <w:r>
        <w:br w:type="textWrapping"/>
      </w:r>
      <w:r>
        <w:t xml:space="preserve">          │     例：x=500,y=200,w=40,h=120, flags=0x01, distance=8.2, is_target=1</w:t>
      </w:r>
      <w:r>
        <w:br w:type="textWrapping"/>
      </w:r>
      <w:r>
        <w:t xml:space="preserve">          └─ alarms[0]       → RMAI_AlarmItem（8B）</w:t>
      </w:r>
      <w:r>
        <w:br w:type="textWrapping"/>
      </w:r>
      <w:r>
        <w:t xml:space="preserve">                alarm_type = 105（RMAI_ALARM_ADAS_PCW_PEDESTRIAN_COLLISION）</w:t>
      </w:r>
      <w:r>
        <w:br w:type="textWrapping"/>
      </w:r>
    </w:p>
    <w:p w14:paraId="326B6A63">
      <w:r>
        <w:rPr>
          <w:b/>
        </w:rPr>
        <w:t>对应关系速查</w:t>
      </w:r>
      <w:r>
        <w:t>：</w:t>
      </w:r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676C489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38D2DECA">
            <w:r>
              <w:t>层级</w:t>
            </w:r>
          </w:p>
        </w:tc>
        <w:tc>
          <w:tcPr>
            <w:tcW w:w="3736" w:type="dxa"/>
          </w:tcPr>
          <w:p w14:paraId="78F49AFB">
            <w:r>
              <w:t>结构</w:t>
            </w:r>
          </w:p>
        </w:tc>
        <w:tc>
          <w:tcPr>
            <w:tcW w:w="3747" w:type="dxa"/>
          </w:tcPr>
          <w:p w14:paraId="47116F9C">
            <w:r>
              <w:t>含义</w:t>
            </w:r>
          </w:p>
        </w:tc>
      </w:tr>
      <w:tr w14:paraId="0F2E4B5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2DB28E6A">
            <w:r>
              <w:t>第 1 层</w:t>
            </w:r>
          </w:p>
        </w:tc>
        <w:tc>
          <w:tcPr>
            <w:tcW w:w="3736" w:type="dxa"/>
          </w:tcPr>
          <w:p w14:paraId="6ED22A1F">
            <w:r>
              <w:rPr>
                <w:shd w:val="clear" w:color="auto" w:fill="F0F1F1"/>
              </w:rPr>
              <w:t>RMAI_AlgOutputHeader</w:t>
            </w:r>
          </w:p>
        </w:tc>
        <w:tc>
          <w:tcPr>
            <w:tcW w:w="3747" w:type="dxa"/>
          </w:tcPr>
          <w:p w14:paraId="565F4CDA">
            <w:r>
              <w:t>整包目录：算法组个数、各组索引表偏移</w:t>
            </w:r>
          </w:p>
        </w:tc>
      </w:tr>
      <w:tr w14:paraId="35F07F5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28D18660">
            <w:r>
              <w:t>第 2 层</w:t>
            </w:r>
          </w:p>
        </w:tc>
        <w:tc>
          <w:tcPr>
            <w:tcW w:w="3736" w:type="dxa"/>
          </w:tcPr>
          <w:p w14:paraId="3F0A28FF">
            <w:r>
              <w:rPr>
                <w:shd w:val="clear" w:color="auto" w:fill="F0F1F1"/>
              </w:rPr>
              <w:t>RMAI_AlgGroupHeader[i]</w:t>
            </w:r>
          </w:p>
        </w:tc>
        <w:tc>
          <w:tcPr>
            <w:tcW w:w="3747" w:type="dxa"/>
          </w:tcPr>
          <w:p w14:paraId="41B2572B">
            <w:r>
              <w:t>算法组书签：类型、时间戳、Payload 位置</w:t>
            </w:r>
          </w:p>
        </w:tc>
      </w:tr>
      <w:tr w14:paraId="02CEA50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50FA4D88">
            <w:r>
              <w:t>第 3 层</w:t>
            </w:r>
          </w:p>
        </w:tc>
        <w:tc>
          <w:tcPr>
            <w:tcW w:w="3736" w:type="dxa"/>
          </w:tcPr>
          <w:p w14:paraId="26496819">
            <w:r>
              <w:t>PayloadHeader + DataBlockHeader[] + 数据</w:t>
            </w:r>
          </w:p>
        </w:tc>
        <w:tc>
          <w:tcPr>
            <w:tcW w:w="3747" w:type="dxa"/>
          </w:tcPr>
          <w:p w14:paraId="066D96B3">
            <w:r>
              <w:t>该组具体输出：检测框、报警、状态等</w:t>
            </w:r>
          </w:p>
        </w:tc>
      </w:tr>
    </w:tbl>
    <w:p w14:paraId="2076799A">
      <w:pPr>
        <w:pStyle w:val="10"/>
      </w:pPr>
      <w:r>
        <w:rPr>
          <w:b/>
        </w:rPr>
        <w:t>说明</w:t>
      </w:r>
      <w:r>
        <w:t xml:space="preserve">：上例中 </w:t>
      </w:r>
      <w:r>
        <w:rPr>
          <w:shd w:val="clear" w:color="auto" w:fill="F0F1F1"/>
        </w:rPr>
        <w:t>payload_offset</w:t>
      </w:r>
      <w:r>
        <w:t>、</w:t>
      </w:r>
      <w:r>
        <w:rPr>
          <w:shd w:val="clear" w:color="auto" w:fill="F0F1F1"/>
        </w:rPr>
        <w:t>data_offset</w:t>
      </w:r>
      <w:r>
        <w:t xml:space="preserve"> 等偏移仅为示意；实际值由库动态计算。</w:t>
      </w:r>
      <w:r>
        <w:rPr>
          <w:b/>
        </w:rPr>
        <w:t>解码时始终读取 header 中的偏移字段</w:t>
      </w:r>
      <w:r>
        <w:t>，不要写死数值。</w:t>
      </w:r>
    </w:p>
    <w:p w14:paraId="6B520F52">
      <w:r>
        <w:rPr>
          <w:b/>
        </w:rPr>
        <w:t>解码路径示例</w:t>
      </w:r>
      <w:r>
        <w:t>（读取 FCW 目标车辆及距离）：</w:t>
      </w:r>
    </w:p>
    <w:p w14:paraId="290A8C25">
      <w:pPr>
        <w:pStyle w:val="9"/>
        <w:shd w:val="clear" w:color="auto" w:fill="D0CECE"/>
      </w:pPr>
      <w:r>
        <w:t>const RMAI_AlgOutputHeader* hdr = (const RMAI_AlgOutputHeader*)out-&gt;buffer;</w:t>
      </w:r>
      <w:r>
        <w:br w:type="textWrapping"/>
      </w:r>
      <w:r>
        <w:t>const RMAI_AlgGroupHeader* groups =</w:t>
      </w:r>
      <w:r>
        <w:br w:type="textWrapping"/>
      </w:r>
      <w:r>
        <w:t xml:space="preserve">    (const RMAI_AlgGroupHeader*)(out-&gt;buffer + hdr-&gt;groups_offset);</w:t>
      </w:r>
      <w:r>
        <w:br w:type="textWrapping"/>
      </w:r>
      <w:r>
        <w:br w:type="textWrapping"/>
      </w:r>
      <w:r>
        <w:t>/* 按 alg_type 查找 FCW 组 */</w:t>
      </w:r>
      <w:r>
        <w:br w:type="textWrapping"/>
      </w:r>
      <w:r>
        <w:t>const RMAI_AlgGroupHeader* fcw = NULL;</w:t>
      </w:r>
      <w:r>
        <w:br w:type="textWrapping"/>
      </w:r>
      <w:r>
        <w:t>for (uint16_t i = 0; i &lt; hdr-&gt;group_count; ++i) {</w:t>
      </w:r>
      <w:r>
        <w:br w:type="textWrapping"/>
      </w:r>
      <w:r>
        <w:t xml:space="preserve">    if (groups[i].alg_type == RMAI_ALG_FCW_HMW) {</w:t>
      </w:r>
      <w:r>
        <w:br w:type="textWrapping"/>
      </w:r>
      <w:r>
        <w:t xml:space="preserve">        fcw = &amp;groups[i];</w:t>
      </w:r>
      <w:r>
        <w:br w:type="textWrapping"/>
      </w:r>
      <w:r>
        <w:t xml:space="preserve">        break;</w:t>
      </w:r>
      <w:r>
        <w:br w:type="textWrapping"/>
      </w:r>
      <w:r>
        <w:t xml:space="preserve">    }</w:t>
      </w:r>
      <w:r>
        <w:br w:type="textWrapping"/>
      </w:r>
      <w:r>
        <w:t>}</w:t>
      </w:r>
      <w:r>
        <w:br w:type="textWrapping"/>
      </w:r>
      <w:r>
        <w:t>if (NULL == fcw) return;</w:t>
      </w:r>
      <w:r>
        <w:br w:type="textWrapping"/>
      </w:r>
      <w:r>
        <w:br w:type="textWrapping"/>
      </w:r>
      <w:r>
        <w:t>const uint8_t* payload = out-&gt;buffer + fcw-&gt;payload_offset;</w:t>
      </w:r>
      <w:r>
        <w:br w:type="textWrapping"/>
      </w:r>
      <w:r>
        <w:t>const RMAI_AlgGroupPayloadHeader* ph =</w:t>
      </w:r>
      <w:r>
        <w:br w:type="textWrapping"/>
      </w:r>
      <w:r>
        <w:t xml:space="preserve">    (const RMAI_AlgGroupPayloadHeader*)payload;</w:t>
      </w:r>
      <w:r>
        <w:br w:type="textWrapping"/>
      </w:r>
      <w:r>
        <w:t>const RMAI_AlgGroupDataBlockHeader* blocks =</w:t>
      </w:r>
      <w:r>
        <w:br w:type="textWrapping"/>
      </w:r>
      <w:r>
        <w:t xml:space="preserve">    (const RMAI_AlgGroupDataBlockHeader*)(payload + sizeof(RMAI_AlgGroupPayloadHeader));</w:t>
      </w:r>
      <w:r>
        <w:br w:type="textWrapping"/>
      </w:r>
      <w:r>
        <w:br w:type="textWrapping"/>
      </w:r>
      <w:r>
        <w:t>for (int i = 0; i &lt; ph-&gt;data_block_count; ++i) {</w:t>
      </w:r>
      <w:r>
        <w:br w:type="textWrapping"/>
      </w:r>
      <w:r>
        <w:t xml:space="preserve">    if (blocks[i].block_type != RMAI_ADAS_VEHICLES) continue;</w:t>
      </w:r>
      <w:r>
        <w:br w:type="textWrapping"/>
      </w:r>
      <w:r>
        <w:br w:type="textWrapping"/>
      </w:r>
      <w:r>
        <w:t xml:space="preserve">    const RMAI_Vehicle* vehicles =</w:t>
      </w:r>
      <w:r>
        <w:br w:type="textWrapping"/>
      </w:r>
      <w:r>
        <w:t xml:space="preserve">        (const RMAI_Vehicle*)(payload + blocks[i].data_offset);</w:t>
      </w:r>
      <w:r>
        <w:br w:type="textWrapping"/>
      </w:r>
      <w:r>
        <w:t xml:space="preserve">    for (uint32_t k = 0; k &lt; blocks[i].count; ++k) {</w:t>
      </w:r>
      <w:r>
        <w:br w:type="textWrapping"/>
      </w:r>
      <w:r>
        <w:t xml:space="preserve">        if (!vehicles[k].is_target) continue;</w:t>
      </w:r>
      <w:r>
        <w:br w:type="textWrapping"/>
      </w:r>
      <w:r>
        <w:br w:type="textWrapping"/>
      </w:r>
      <w:r>
        <w:t xml:space="preserve">        float dist_m = 0.0f;</w:t>
      </w:r>
      <w:r>
        <w:br w:type="textWrapping"/>
      </w:r>
      <w:r>
        <w:t xml:space="preserve">        if (vehicles[k].flags &amp; 0x01) {</w:t>
      </w:r>
      <w:r>
        <w:br w:type="textWrapping"/>
      </w:r>
      <w:r>
        <w:t xml:space="preserve">            dist_m = vehicles[k].distance;  /* 单位：米 */</w:t>
      </w:r>
      <w:r>
        <w:br w:type="textWrapping"/>
      </w:r>
      <w:r>
        <w:t xml:space="preserve">        }</w:t>
      </w:r>
      <w:r>
        <w:br w:type="textWrapping"/>
      </w:r>
      <w:r>
        <w:t xml:space="preserve">        /* 使用 vehicles[k].x/y/width/height, dist_m */</w:t>
      </w:r>
      <w:r>
        <w:br w:type="textWrapping"/>
      </w:r>
      <w:r>
        <w:t xml:space="preserve">    }</w:t>
      </w:r>
      <w:r>
        <w:br w:type="textWrapping"/>
      </w:r>
      <w:r>
        <w:t xml:space="preserve">    break;</w:t>
      </w:r>
      <w:r>
        <w:br w:type="textWrapping"/>
      </w:r>
      <w:r>
        <w:t>}</w:t>
      </w:r>
      <w:r>
        <w:br w:type="textWrapping"/>
      </w:r>
    </w:p>
    <w:p w14:paraId="3A1DD7E5">
      <w:pPr>
        <w:pStyle w:val="4"/>
      </w:pPr>
      <w:bookmarkStart w:id="28" w:name="mu3pz1vg5uebpk70hqb"/>
      <w:r>
        <w:t>4.2 协议常量</w:t>
      </w:r>
      <w:bookmarkEnd w:id="28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79FD751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7E7D4043">
            <w:r>
              <w:t>宏</w:t>
            </w:r>
          </w:p>
        </w:tc>
        <w:tc>
          <w:tcPr>
            <w:tcW w:w="3736" w:type="dxa"/>
          </w:tcPr>
          <w:p w14:paraId="1F01CFF9">
            <w:r>
              <w:t>值</w:t>
            </w:r>
          </w:p>
        </w:tc>
        <w:tc>
          <w:tcPr>
            <w:tcW w:w="3747" w:type="dxa"/>
          </w:tcPr>
          <w:p w14:paraId="66FAE0D4">
            <w:r>
              <w:t>说明</w:t>
            </w:r>
          </w:p>
        </w:tc>
      </w:tr>
      <w:tr w14:paraId="1D8CB46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07A82D6A">
            <w:r>
              <w:rPr>
                <w:shd w:val="clear" w:color="auto" w:fill="F0F1F1"/>
              </w:rPr>
              <w:t>RMAI_STRUCT_MAGIC</w:t>
            </w:r>
          </w:p>
        </w:tc>
        <w:tc>
          <w:tcPr>
            <w:tcW w:w="3736" w:type="dxa"/>
          </w:tcPr>
          <w:p w14:paraId="7B5B16B8">
            <w:r>
              <w:rPr>
                <w:shd w:val="clear" w:color="auto" w:fill="F0F1F1"/>
              </w:rPr>
              <w:t>0x524D4149</w:t>
            </w:r>
          </w:p>
        </w:tc>
        <w:tc>
          <w:tcPr>
            <w:tcW w:w="3747" w:type="dxa"/>
          </w:tcPr>
          <w:p w14:paraId="7FDD3B73">
            <w:r>
              <w:t>'RMAI'</w:t>
            </w:r>
          </w:p>
        </w:tc>
      </w:tr>
      <w:tr w14:paraId="416EF13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622AF7A2">
            <w:r>
              <w:rPr>
                <w:shd w:val="clear" w:color="auto" w:fill="F0F1F1"/>
              </w:rPr>
              <w:t>RMAI_STRUCT_VERSION</w:t>
            </w:r>
          </w:p>
        </w:tc>
        <w:tc>
          <w:tcPr>
            <w:tcW w:w="3736" w:type="dxa"/>
          </w:tcPr>
          <w:p w14:paraId="2E4BFD86">
            <w:r>
              <w:rPr>
                <w:shd w:val="clear" w:color="auto" w:fill="F0F1F1"/>
              </w:rPr>
              <w:t>0x0001</w:t>
            </w:r>
          </w:p>
        </w:tc>
        <w:tc>
          <w:tcPr>
            <w:tcW w:w="3747" w:type="dxa"/>
          </w:tcPr>
          <w:p w14:paraId="7A393D35">
            <w:r>
              <w:t>v1</w:t>
            </w:r>
          </w:p>
        </w:tc>
      </w:tr>
      <w:tr w14:paraId="0DD69A0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75F42792">
            <w:r>
              <w:rPr>
                <w:shd w:val="clear" w:color="auto" w:fill="F0F1F1"/>
              </w:rPr>
              <w:t>RMAI_STRUCT_TEXT_MAX_LEN</w:t>
            </w:r>
          </w:p>
        </w:tc>
        <w:tc>
          <w:tcPr>
            <w:tcW w:w="3736" w:type="dxa"/>
          </w:tcPr>
          <w:p w14:paraId="0E52CBDA">
            <w:r>
              <w:t>64</w:t>
            </w:r>
          </w:p>
        </w:tc>
        <w:tc>
          <w:tcPr>
            <w:tcW w:w="3747" w:type="dxa"/>
          </w:tcPr>
          <w:p w14:paraId="3266CB48">
            <w:r>
              <w:rPr>
                <w:shd w:val="clear" w:color="auto" w:fill="F0F1F1"/>
              </w:rPr>
              <w:t>RMAI_StatusItem.text</w:t>
            </w:r>
            <w:r>
              <w:t xml:space="preserve"> 最大长度</w:t>
            </w:r>
          </w:p>
        </w:tc>
      </w:tr>
      <w:tr w14:paraId="1AB2A22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110754C2">
            <w:r>
              <w:rPr>
                <w:shd w:val="clear" w:color="auto" w:fill="F0F1F1"/>
              </w:rPr>
              <w:t>RMAI_STRUCT_CONTOUR_NO_PARENT</w:t>
            </w:r>
          </w:p>
        </w:tc>
        <w:tc>
          <w:tcPr>
            <w:tcW w:w="3736" w:type="dxa"/>
          </w:tcPr>
          <w:p w14:paraId="3B363EB6">
            <w:r>
              <w:t>-1</w:t>
            </w:r>
          </w:p>
        </w:tc>
        <w:tc>
          <w:tcPr>
            <w:tcW w:w="3747" w:type="dxa"/>
          </w:tcPr>
          <w:p w14:paraId="5309E2DD">
            <w:r>
              <w:t>轮廓无父 ID</w:t>
            </w:r>
          </w:p>
        </w:tc>
      </w:tr>
    </w:tbl>
    <w:p w14:paraId="0AC6FFEF">
      <w:pPr>
        <w:pStyle w:val="4"/>
      </w:pPr>
      <w:bookmarkStart w:id="29" w:name="mu3pz1virzgfifyfvx"/>
      <w:r>
        <w:t>4.3 布局头 sizeof（</w:t>
      </w:r>
      <w:r>
        <w:rPr>
          <w:shd w:val="clear" w:color="auto" w:fill="F0F1F1"/>
        </w:rPr>
        <w:t>#pragma pack(4)</w:t>
      </w:r>
      <w:r>
        <w:t>，实测）</w:t>
      </w:r>
      <w:bookmarkEnd w:id="29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10"/>
        <w:gridCol w:w="5610"/>
      </w:tblGrid>
      <w:tr w14:paraId="33F1136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63ED7212">
            <w:r>
              <w:t>结构体</w:t>
            </w:r>
          </w:p>
        </w:tc>
        <w:tc>
          <w:tcPr>
            <w:tcW w:w="5610" w:type="dxa"/>
          </w:tcPr>
          <w:p w14:paraId="55C37541">
            <w:r>
              <w:t>sizeof（字节）</w:t>
            </w:r>
          </w:p>
        </w:tc>
      </w:tr>
      <w:tr w14:paraId="09EE806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7C721D8A">
            <w:r>
              <w:rPr>
                <w:shd w:val="clear" w:color="auto" w:fill="F0F1F1"/>
              </w:rPr>
              <w:t>RMAI_AlgOutputHeader</w:t>
            </w:r>
          </w:p>
        </w:tc>
        <w:tc>
          <w:tcPr>
            <w:tcW w:w="5610" w:type="dxa"/>
          </w:tcPr>
          <w:p w14:paraId="72D66845">
            <w:r>
              <w:t>20</w:t>
            </w:r>
          </w:p>
        </w:tc>
      </w:tr>
      <w:tr w14:paraId="50BB1B8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0385282D">
            <w:r>
              <w:rPr>
                <w:shd w:val="clear" w:color="auto" w:fill="F0F1F1"/>
              </w:rPr>
              <w:t>RMAI_AlgGroupHeader</w:t>
            </w:r>
          </w:p>
        </w:tc>
        <w:tc>
          <w:tcPr>
            <w:tcW w:w="5610" w:type="dxa"/>
          </w:tcPr>
          <w:p w14:paraId="544A64F7">
            <w:r>
              <w:t>28</w:t>
            </w:r>
          </w:p>
        </w:tc>
      </w:tr>
      <w:tr w14:paraId="6E6819E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43A29655">
            <w:r>
              <w:rPr>
                <w:shd w:val="clear" w:color="auto" w:fill="F0F1F1"/>
              </w:rPr>
              <w:t>RMAI_AlgGroupPayloadHeader</w:t>
            </w:r>
          </w:p>
        </w:tc>
        <w:tc>
          <w:tcPr>
            <w:tcW w:w="5610" w:type="dxa"/>
          </w:tcPr>
          <w:p w14:paraId="52C44BE7">
            <w:r>
              <w:t>8</w:t>
            </w:r>
          </w:p>
        </w:tc>
      </w:tr>
      <w:tr w14:paraId="0245D71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7B7C96E9">
            <w:r>
              <w:rPr>
                <w:shd w:val="clear" w:color="auto" w:fill="F0F1F1"/>
              </w:rPr>
              <w:t>RMAI_AlgGroupDataBlockHeader</w:t>
            </w:r>
          </w:p>
        </w:tc>
        <w:tc>
          <w:tcPr>
            <w:tcW w:w="5610" w:type="dxa"/>
          </w:tcPr>
          <w:p w14:paraId="66D1023B">
            <w:r>
              <w:t>20</w:t>
            </w:r>
          </w:p>
        </w:tc>
      </w:tr>
      <w:tr w14:paraId="222F737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12B0AB2A">
            <w:r>
              <w:rPr>
                <w:shd w:val="clear" w:color="auto" w:fill="F0F1F1"/>
              </w:rPr>
              <w:t>RMAI_Point</w:t>
            </w:r>
          </w:p>
        </w:tc>
        <w:tc>
          <w:tcPr>
            <w:tcW w:w="5610" w:type="dxa"/>
          </w:tcPr>
          <w:p w14:paraId="7E359C87">
            <w:r>
              <w:t>4</w:t>
            </w:r>
          </w:p>
        </w:tc>
      </w:tr>
      <w:tr w14:paraId="384C7DD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6848B25B">
            <w:r>
              <w:rPr>
                <w:shd w:val="clear" w:color="auto" w:fill="F0F1F1"/>
              </w:rPr>
              <w:t>RMAI_Rect</w:t>
            </w:r>
          </w:p>
        </w:tc>
        <w:tc>
          <w:tcPr>
            <w:tcW w:w="5610" w:type="dxa"/>
          </w:tcPr>
          <w:p w14:paraId="7F0072DB">
            <w:r>
              <w:t>8</w:t>
            </w:r>
          </w:p>
        </w:tc>
      </w:tr>
      <w:tr w14:paraId="47A701F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7F2482E3">
            <w:r>
              <w:rPr>
                <w:shd w:val="clear" w:color="auto" w:fill="F0F1F1"/>
              </w:rPr>
              <w:t>RMAI_Vehicle</w:t>
            </w:r>
          </w:p>
        </w:tc>
        <w:tc>
          <w:tcPr>
            <w:tcW w:w="5610" w:type="dxa"/>
          </w:tcPr>
          <w:p w14:paraId="0CEA31BD">
            <w:r>
              <w:t>16</w:t>
            </w:r>
          </w:p>
        </w:tc>
      </w:tr>
      <w:tr w14:paraId="2B77E0E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7A1784E6">
            <w:r>
              <w:rPr>
                <w:shd w:val="clear" w:color="auto" w:fill="F0F1F1"/>
              </w:rPr>
              <w:t>RMAI_Pedestrian</w:t>
            </w:r>
          </w:p>
        </w:tc>
        <w:tc>
          <w:tcPr>
            <w:tcW w:w="5610" w:type="dxa"/>
          </w:tcPr>
          <w:p w14:paraId="58F3F60B">
            <w:r>
              <w:t>16</w:t>
            </w:r>
          </w:p>
        </w:tc>
      </w:tr>
      <w:tr w14:paraId="60E78CB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4122BA49">
            <w:r>
              <w:rPr>
                <w:shd w:val="clear" w:color="auto" w:fill="F0F1F1"/>
              </w:rPr>
              <w:t>RMAI_AlarmItem</w:t>
            </w:r>
          </w:p>
        </w:tc>
        <w:tc>
          <w:tcPr>
            <w:tcW w:w="5610" w:type="dxa"/>
          </w:tcPr>
          <w:p w14:paraId="4AE87CBC">
            <w:r>
              <w:t>8</w:t>
            </w:r>
          </w:p>
        </w:tc>
      </w:tr>
      <w:tr w14:paraId="7583E07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79D458E3">
            <w:r>
              <w:rPr>
                <w:shd w:val="clear" w:color="auto" w:fill="F0F1F1"/>
              </w:rPr>
              <w:t>RMAI_StatusItem</w:t>
            </w:r>
          </w:p>
        </w:tc>
        <w:tc>
          <w:tcPr>
            <w:tcW w:w="5610" w:type="dxa"/>
          </w:tcPr>
          <w:p w14:paraId="150AEF57">
            <w:r>
              <w:t>68</w:t>
            </w:r>
          </w:p>
        </w:tc>
      </w:tr>
      <w:tr w14:paraId="4A19785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753D4D69">
            <w:r>
              <w:rPr>
                <w:shd w:val="clear" w:color="auto" w:fill="F0F1F1"/>
              </w:rPr>
              <w:t>RMAI_HeadPose</w:t>
            </w:r>
          </w:p>
        </w:tc>
        <w:tc>
          <w:tcPr>
            <w:tcW w:w="5610" w:type="dxa"/>
          </w:tcPr>
          <w:p w14:paraId="349C9795">
            <w:r>
              <w:t>16</w:t>
            </w:r>
          </w:p>
        </w:tc>
      </w:tr>
      <w:tr w14:paraId="14868C8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56C29F20">
            <w:r>
              <w:rPr>
                <w:shd w:val="clear" w:color="auto" w:fill="F0F1F1"/>
              </w:rPr>
              <w:t>RMAI_VechileSpeed</w:t>
            </w:r>
          </w:p>
        </w:tc>
        <w:tc>
          <w:tcPr>
            <w:tcW w:w="5610" w:type="dxa"/>
          </w:tcPr>
          <w:p w14:paraId="4B301030">
            <w:r>
              <w:t>8</w:t>
            </w:r>
          </w:p>
        </w:tc>
      </w:tr>
      <w:tr w14:paraId="0A3AF11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428DB4DD">
            <w:r>
              <w:rPr>
                <w:shd w:val="clear" w:color="auto" w:fill="F0F1F1"/>
              </w:rPr>
              <w:t>RMAI_ContourHeader</w:t>
            </w:r>
          </w:p>
        </w:tc>
        <w:tc>
          <w:tcPr>
            <w:tcW w:w="5610" w:type="dxa"/>
          </w:tcPr>
          <w:p w14:paraId="2DE12564">
            <w:r>
              <w:t>12</w:t>
            </w:r>
          </w:p>
        </w:tc>
      </w:tr>
    </w:tbl>
    <w:p w14:paraId="7F17665E">
      <w:pPr>
        <w:pStyle w:val="4"/>
      </w:pPr>
      <w:bookmarkStart w:id="30" w:name="mu3pz1vkob8h83kypz"/>
      <w:r>
        <w:t>4.4 算法类型（</w:t>
      </w:r>
      <w:r>
        <w:rPr>
          <w:shd w:val="clear" w:color="auto" w:fill="F0F1F1"/>
        </w:rPr>
        <w:t>alg_type</w:t>
      </w:r>
      <w:r>
        <w:t xml:space="preserve"> = </w:t>
      </w:r>
      <w:r>
        <w:rPr>
          <w:shd w:val="clear" w:color="auto" w:fill="F0F1F1"/>
        </w:rPr>
        <w:t>group_id</w:t>
      </w:r>
      <w:r>
        <w:t>）</w:t>
      </w:r>
      <w:bookmarkEnd w:id="30"/>
    </w:p>
    <w:p w14:paraId="717B8E4F">
      <w:r>
        <w:rPr>
          <w:shd w:val="clear" w:color="auto" w:fill="F0F1F1"/>
        </w:rPr>
        <w:t>alg_type</w:t>
      </w:r>
      <w:r>
        <w:t xml:space="preserve"> 表示</w:t>
      </w:r>
      <w:r>
        <w:rPr>
          <w:b/>
        </w:rPr>
        <w:t>算法大类（ADAS/DSC）下的子算法类型</w:t>
      </w:r>
      <w:r>
        <w:t xml:space="preserve">（与帧头叠加信息中的 </w:t>
      </w:r>
      <w:r>
        <w:rPr>
          <w:shd w:val="clear" w:color="auto" w:fill="F0F1F1"/>
        </w:rPr>
        <w:t>group_id</w:t>
      </w:r>
      <w:r>
        <w:t xml:space="preserve"> 同值）。设备端各子算法</w:t>
      </w:r>
      <w:r>
        <w:rPr>
          <w:b/>
        </w:rPr>
        <w:t>并行运行</w:t>
      </w:r>
      <w:r>
        <w:t>，各自负责一项检测功能（如 FCW 前向碰撞、LDW 车道偏离、PCW 行人碰撞等）；多个子算法共同构成 ADAS 或 DSC 大类的完整能力。</w:t>
      </w:r>
    </w:p>
    <w:p w14:paraId="0BAA7653">
      <w:r>
        <w:rPr>
          <w:b/>
        </w:rPr>
        <w:t>与解析接口的关系</w:t>
      </w:r>
      <w:r>
        <w:t>：</w:t>
      </w:r>
    </w:p>
    <w:p w14:paraId="2C4F9940">
      <w:pPr>
        <w:numPr>
          <w:ilvl w:val="0"/>
          <w:numId w:val="4"/>
        </w:numPr>
      </w:pPr>
      <w:r>
        <w:t xml:space="preserve">每次调用 </w:t>
      </w:r>
      <w:r>
        <w:rPr>
          <w:shd w:val="clear" w:color="auto" w:fill="F0F1F1"/>
        </w:rPr>
        <w:t>RMAIInfo_ParseStruct()</w:t>
      </w:r>
      <w:r>
        <w:t xml:space="preserve"> 通常只传入</w:t>
      </w:r>
      <w:r>
        <w:rPr>
          <w:b/>
        </w:rPr>
        <w:t>一个</w:t>
      </w:r>
      <w:r>
        <w:t xml:space="preserve"> </w:t>
      </w:r>
      <w:r>
        <w:rPr>
          <w:shd w:val="clear" w:color="auto" w:fill="F0F1F1"/>
        </w:rPr>
        <w:t>lInfoType = 13</w:t>
      </w:r>
      <w:r>
        <w:t xml:space="preserve"> 的 AI 内存段（</w:t>
      </w:r>
      <w:r>
        <w:rPr>
          <w:shd w:val="clear" w:color="auto" w:fill="F0F1F1"/>
        </w:rPr>
        <w:t>RMAI_Memory</w:t>
      </w:r>
      <w:r>
        <w:t>）。</w:t>
      </w:r>
    </w:p>
    <w:p w14:paraId="024B365D">
      <w:pPr>
        <w:numPr>
          <w:ilvl w:val="0"/>
          <w:numId w:val="4"/>
        </w:numPr>
      </w:pPr>
      <w:r>
        <w:t>该内存段在多数情况下只携带</w:t>
      </w:r>
      <w:r>
        <w:rPr>
          <w:b/>
        </w:rPr>
        <w:t>一个</w:t>
      </w:r>
      <w:r>
        <w:t xml:space="preserve"> </w:t>
      </w:r>
      <w:r>
        <w:rPr>
          <w:shd w:val="clear" w:color="auto" w:fill="F0F1F1"/>
        </w:rPr>
        <w:t>alg_type</w:t>
      </w:r>
      <w:r>
        <w:t xml:space="preserve"> 的检测结果（报警、检测框、状态等）。</w:t>
      </w:r>
    </w:p>
    <w:p w14:paraId="38372DF3">
      <w:pPr>
        <w:numPr>
          <w:ilvl w:val="0"/>
          <w:numId w:val="4"/>
        </w:numPr>
      </w:pPr>
      <w:r>
        <w:t xml:space="preserve">输出 buffer 中对应算法组的 </w:t>
      </w:r>
      <w:r>
        <w:rPr>
          <w:shd w:val="clear" w:color="auto" w:fill="F0F1F1"/>
        </w:rPr>
        <w:t>RMAI_AlgGroupHeader.timestamp</w:t>
      </w:r>
      <w:r>
        <w:t xml:space="preserve"> 即为该子算法结果的时间戳（来源于 </w:t>
      </w:r>
      <w:r>
        <w:rPr>
          <w:shd w:val="clear" w:color="auto" w:fill="F0F1F1"/>
        </w:rPr>
        <w:t>memory.aiPts</w:t>
      </w:r>
      <w:r>
        <w:t>）。</w:t>
      </w:r>
    </w:p>
    <w:p w14:paraId="546598E2">
      <w:r>
        <w:rPr>
          <w:b/>
        </w:rPr>
        <w:t>集成展示建议</w:t>
      </w:r>
      <w:r>
        <w:t>：若需呈现完整的 ADAS 画面（同时含 FCW、LDW、PCW 等），应分别解析各子算法输出的 buffer，按</w:t>
      </w:r>
      <w:r>
        <w:rPr>
          <w:b/>
        </w:rPr>
        <w:t>时间戳相近</w:t>
      </w:r>
      <w:r>
        <w:t>的原则将多条结果关联后一并展示。DSC 同理（如人脸检测、疲劳、打电话等子算法需分别获取再合并）。每个子算法在设备端跑的帧率不一样，不一定是每个视频帧都能匹配到对应的子算法(如DSC视频帧率为16FPS，但其中一个子算法只跑了5FPS)，这种情况需要客户自己做平滑处理，将一帧算法结果展示到邻近的视频画面上,或者该视频帧直接不展示算法检测结果。</w:t>
      </w:r>
    </w:p>
    <w:p w14:paraId="3C945388">
      <w:pPr>
        <w:pStyle w:val="10"/>
      </w:pPr>
      <w:r>
        <w:t xml:space="preserve">说明：少数情况下，单个 </w:t>
      </w:r>
      <w:r>
        <w:rPr>
          <w:shd w:val="clear" w:color="auto" w:fill="F0F1F1"/>
        </w:rPr>
        <w:t>lInfoType = 13</w:t>
      </w:r>
      <w:r>
        <w:t xml:space="preserve"> 内存段内也可能包含多个算法组（输出 </w:t>
      </w:r>
      <w:r>
        <w:rPr>
          <w:shd w:val="clear" w:color="auto" w:fill="F0F1F1"/>
        </w:rPr>
        <w:t>group_count &gt; 1</w:t>
      </w:r>
      <w:r>
        <w:t xml:space="preserve">，见 §4.1.1 举例）；此时每个 </w:t>
      </w:r>
      <w:r>
        <w:rPr>
          <w:shd w:val="clear" w:color="auto" w:fill="F0F1F1"/>
        </w:rPr>
        <w:t>RMAI_AlgGroupHeader</w:t>
      </w:r>
      <w:r>
        <w:t xml:space="preserve"> 仍对应一个独立的 </w:t>
      </w:r>
      <w:r>
        <w:rPr>
          <w:shd w:val="clear" w:color="auto" w:fill="F0F1F1"/>
        </w:rPr>
        <w:t>alg_type</w:t>
      </w:r>
      <w:r>
        <w:t xml:space="preserve"> 与时间戳。</w:t>
      </w:r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5"/>
        <w:gridCol w:w="2805"/>
        <w:gridCol w:w="2805"/>
        <w:gridCol w:w="2805"/>
      </w:tblGrid>
      <w:tr w14:paraId="01AADEC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312533E3">
            <w:r>
              <w:t>值</w:t>
            </w:r>
          </w:p>
        </w:tc>
        <w:tc>
          <w:tcPr>
            <w:tcW w:w="2805" w:type="dxa"/>
          </w:tcPr>
          <w:p w14:paraId="78D64684">
            <w:r>
              <w:t>枚举</w:t>
            </w:r>
          </w:p>
        </w:tc>
        <w:tc>
          <w:tcPr>
            <w:tcW w:w="2805" w:type="dxa"/>
          </w:tcPr>
          <w:p w14:paraId="328B7541">
            <w:r>
              <w:t>名称</w:t>
            </w:r>
          </w:p>
        </w:tc>
        <w:tc>
          <w:tcPr>
            <w:tcW w:w="2805" w:type="dxa"/>
          </w:tcPr>
          <w:p w14:paraId="420C33BA">
            <w:r>
              <w:t>category</w:t>
            </w:r>
          </w:p>
        </w:tc>
      </w:tr>
      <w:tr w14:paraId="0A32C10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0F80FC1A">
            <w:r>
              <w:t>2</w:t>
            </w:r>
          </w:p>
        </w:tc>
        <w:tc>
          <w:tcPr>
            <w:tcW w:w="2805" w:type="dxa"/>
          </w:tcPr>
          <w:p w14:paraId="210458B3">
            <w:r>
              <w:rPr>
                <w:shd w:val="clear" w:color="auto" w:fill="F0F1F1"/>
              </w:rPr>
              <w:t>RMAI_ALG_FCW_HMW</w:t>
            </w:r>
          </w:p>
        </w:tc>
        <w:tc>
          <w:tcPr>
            <w:tcW w:w="2805" w:type="dxa"/>
          </w:tcPr>
          <w:p w14:paraId="3270DFAF">
            <w:r>
              <w:t>fcw_hmw</w:t>
            </w:r>
          </w:p>
        </w:tc>
        <w:tc>
          <w:tcPr>
            <w:tcW w:w="2805" w:type="dxa"/>
          </w:tcPr>
          <w:p w14:paraId="725232BC">
            <w:r>
              <w:t>ADAS (1)</w:t>
            </w:r>
          </w:p>
        </w:tc>
      </w:tr>
      <w:tr w14:paraId="317FA98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3264BA56">
            <w:r>
              <w:t>3</w:t>
            </w:r>
          </w:p>
        </w:tc>
        <w:tc>
          <w:tcPr>
            <w:tcW w:w="2805" w:type="dxa"/>
          </w:tcPr>
          <w:p w14:paraId="3B26174B">
            <w:r>
              <w:rPr>
                <w:shd w:val="clear" w:color="auto" w:fill="F0F1F1"/>
              </w:rPr>
              <w:t>RMAI_ALG_LDW</w:t>
            </w:r>
          </w:p>
        </w:tc>
        <w:tc>
          <w:tcPr>
            <w:tcW w:w="2805" w:type="dxa"/>
          </w:tcPr>
          <w:p w14:paraId="00F4A50E">
            <w:r>
              <w:t>ldw</w:t>
            </w:r>
          </w:p>
        </w:tc>
        <w:tc>
          <w:tcPr>
            <w:tcW w:w="2805" w:type="dxa"/>
          </w:tcPr>
          <w:p w14:paraId="3E48269B">
            <w:r>
              <w:t>ADAS (1)</w:t>
            </w:r>
          </w:p>
        </w:tc>
      </w:tr>
      <w:tr w14:paraId="624CF4A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32FE4C74">
            <w:r>
              <w:t>4</w:t>
            </w:r>
          </w:p>
        </w:tc>
        <w:tc>
          <w:tcPr>
            <w:tcW w:w="2805" w:type="dxa"/>
          </w:tcPr>
          <w:p w14:paraId="54626453">
            <w:r>
              <w:rPr>
                <w:shd w:val="clear" w:color="auto" w:fill="F0F1F1"/>
              </w:rPr>
              <w:t>RMAI_ALG_PCW</w:t>
            </w:r>
          </w:p>
        </w:tc>
        <w:tc>
          <w:tcPr>
            <w:tcW w:w="2805" w:type="dxa"/>
          </w:tcPr>
          <w:p w14:paraId="74CB0638">
            <w:r>
              <w:t>pcw</w:t>
            </w:r>
          </w:p>
        </w:tc>
        <w:tc>
          <w:tcPr>
            <w:tcW w:w="2805" w:type="dxa"/>
          </w:tcPr>
          <w:p w14:paraId="72B5F9F5">
            <w:r>
              <w:t>ADAS (1)</w:t>
            </w:r>
          </w:p>
        </w:tc>
      </w:tr>
      <w:tr w14:paraId="0C9CCD1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6DAF8A2C">
            <w:r>
              <w:t>26</w:t>
            </w:r>
          </w:p>
        </w:tc>
        <w:tc>
          <w:tcPr>
            <w:tcW w:w="2805" w:type="dxa"/>
          </w:tcPr>
          <w:p w14:paraId="257C20DD">
            <w:r>
              <w:rPr>
                <w:shd w:val="clear" w:color="auto" w:fill="F0F1F1"/>
              </w:rPr>
              <w:t>RMAI_ALG_TSR</w:t>
            </w:r>
          </w:p>
        </w:tc>
        <w:tc>
          <w:tcPr>
            <w:tcW w:w="2805" w:type="dxa"/>
          </w:tcPr>
          <w:p w14:paraId="7FD74932">
            <w:r>
              <w:t>tsr</w:t>
            </w:r>
          </w:p>
        </w:tc>
        <w:tc>
          <w:tcPr>
            <w:tcW w:w="2805" w:type="dxa"/>
          </w:tcPr>
          <w:p w14:paraId="52DFE87D">
            <w:r>
              <w:t>ADAS (1)</w:t>
            </w:r>
          </w:p>
        </w:tc>
      </w:tr>
      <w:tr w14:paraId="1238E46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541B9ABF">
            <w:r>
              <w:t>6</w:t>
            </w:r>
          </w:p>
        </w:tc>
        <w:tc>
          <w:tcPr>
            <w:tcW w:w="2805" w:type="dxa"/>
          </w:tcPr>
          <w:p w14:paraId="2530E66F">
            <w:r>
              <w:rPr>
                <w:shd w:val="clear" w:color="auto" w:fill="F0F1F1"/>
              </w:rPr>
              <w:t>RMAI_ALG_DSC_FACE_DETECT</w:t>
            </w:r>
          </w:p>
        </w:tc>
        <w:tc>
          <w:tcPr>
            <w:tcW w:w="2805" w:type="dxa"/>
          </w:tcPr>
          <w:p w14:paraId="00A94CCE">
            <w:r>
              <w:t>dsc_face_detect</w:t>
            </w:r>
          </w:p>
        </w:tc>
        <w:tc>
          <w:tcPr>
            <w:tcW w:w="2805" w:type="dxa"/>
          </w:tcPr>
          <w:p w14:paraId="28A9CAB7">
            <w:r>
              <w:t>DSC (2)</w:t>
            </w:r>
          </w:p>
        </w:tc>
      </w:tr>
      <w:tr w14:paraId="74FC53E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1FD13BA8">
            <w:r>
              <w:t>7</w:t>
            </w:r>
          </w:p>
        </w:tc>
        <w:tc>
          <w:tcPr>
            <w:tcW w:w="2805" w:type="dxa"/>
          </w:tcPr>
          <w:p w14:paraId="0A8B2C0E">
            <w:r>
              <w:rPr>
                <w:shd w:val="clear" w:color="auto" w:fill="F0F1F1"/>
              </w:rPr>
              <w:t>RMAI_ALG_DSC_FACE_ALIGN</w:t>
            </w:r>
          </w:p>
        </w:tc>
        <w:tc>
          <w:tcPr>
            <w:tcW w:w="2805" w:type="dxa"/>
          </w:tcPr>
          <w:p w14:paraId="4A5A6441">
            <w:r>
              <w:t>dsc_face_align</w:t>
            </w:r>
          </w:p>
        </w:tc>
        <w:tc>
          <w:tcPr>
            <w:tcW w:w="2805" w:type="dxa"/>
          </w:tcPr>
          <w:p w14:paraId="1D2FD5CC">
            <w:r>
              <w:rPr>
                <w:b/>
              </w:rPr>
              <w:t>预留，v1 不输出</w:t>
            </w:r>
          </w:p>
        </w:tc>
      </w:tr>
      <w:tr w14:paraId="6B6CA15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5119A19E">
            <w:r>
              <w:t>8</w:t>
            </w:r>
          </w:p>
        </w:tc>
        <w:tc>
          <w:tcPr>
            <w:tcW w:w="2805" w:type="dxa"/>
          </w:tcPr>
          <w:p w14:paraId="7721D9CA">
            <w:r>
              <w:rPr>
                <w:shd w:val="clear" w:color="auto" w:fill="F0F1F1"/>
              </w:rPr>
              <w:t>RMAI_ALG_DSC_YAWN_POSE</w:t>
            </w:r>
          </w:p>
        </w:tc>
        <w:tc>
          <w:tcPr>
            <w:tcW w:w="2805" w:type="dxa"/>
          </w:tcPr>
          <w:p w14:paraId="651144CD">
            <w:r>
              <w:t>dsc_yawn_and_pose</w:t>
            </w:r>
          </w:p>
        </w:tc>
        <w:tc>
          <w:tcPr>
            <w:tcW w:w="2805" w:type="dxa"/>
          </w:tcPr>
          <w:p w14:paraId="3232258A">
            <w:r>
              <w:t>DSC (2)</w:t>
            </w:r>
          </w:p>
        </w:tc>
      </w:tr>
      <w:tr w14:paraId="4B5F3A3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0F0CEA86">
            <w:r>
              <w:t>9</w:t>
            </w:r>
          </w:p>
        </w:tc>
        <w:tc>
          <w:tcPr>
            <w:tcW w:w="2805" w:type="dxa"/>
          </w:tcPr>
          <w:p w14:paraId="2B0574C3">
            <w:r>
              <w:rPr>
                <w:shd w:val="clear" w:color="auto" w:fill="F0F1F1"/>
              </w:rPr>
              <w:t>RMAI_ALG_DSC_EYE_STATUS</w:t>
            </w:r>
          </w:p>
        </w:tc>
        <w:tc>
          <w:tcPr>
            <w:tcW w:w="2805" w:type="dxa"/>
          </w:tcPr>
          <w:p w14:paraId="1A6D6444">
            <w:r>
              <w:t>dsc_eys_status</w:t>
            </w:r>
          </w:p>
        </w:tc>
        <w:tc>
          <w:tcPr>
            <w:tcW w:w="2805" w:type="dxa"/>
          </w:tcPr>
          <w:p w14:paraId="0D4F6A91">
            <w:r>
              <w:t>DSC (2)</w:t>
            </w:r>
          </w:p>
        </w:tc>
      </w:tr>
      <w:tr w14:paraId="45A472C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4CA4BF8F">
            <w:r>
              <w:t>10</w:t>
            </w:r>
          </w:p>
        </w:tc>
        <w:tc>
          <w:tcPr>
            <w:tcW w:w="2805" w:type="dxa"/>
          </w:tcPr>
          <w:p w14:paraId="6EB9BE5F">
            <w:r>
              <w:rPr>
                <w:shd w:val="clear" w:color="auto" w:fill="F0F1F1"/>
              </w:rPr>
              <w:t>RMAI_ALG_DSC_CALL</w:t>
            </w:r>
          </w:p>
        </w:tc>
        <w:tc>
          <w:tcPr>
            <w:tcW w:w="2805" w:type="dxa"/>
          </w:tcPr>
          <w:p w14:paraId="0A7DAF8D">
            <w:r>
              <w:t>dsc_call</w:t>
            </w:r>
          </w:p>
        </w:tc>
        <w:tc>
          <w:tcPr>
            <w:tcW w:w="2805" w:type="dxa"/>
          </w:tcPr>
          <w:p w14:paraId="5AA0BFBE">
            <w:r>
              <w:t>DSC (2)</w:t>
            </w:r>
          </w:p>
        </w:tc>
      </w:tr>
      <w:tr w14:paraId="53FC562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77AD7D25">
            <w:r>
              <w:t>22</w:t>
            </w:r>
          </w:p>
        </w:tc>
        <w:tc>
          <w:tcPr>
            <w:tcW w:w="2805" w:type="dxa"/>
          </w:tcPr>
          <w:p w14:paraId="5FE3BEC5">
            <w:r>
              <w:rPr>
                <w:shd w:val="clear" w:color="auto" w:fill="F0F1F1"/>
              </w:rPr>
              <w:t>RMAI_ALG_DSC_BELT</w:t>
            </w:r>
          </w:p>
        </w:tc>
        <w:tc>
          <w:tcPr>
            <w:tcW w:w="2805" w:type="dxa"/>
          </w:tcPr>
          <w:p w14:paraId="56669B4E">
            <w:r>
              <w:t>dsc_belt</w:t>
            </w:r>
          </w:p>
        </w:tc>
        <w:tc>
          <w:tcPr>
            <w:tcW w:w="2805" w:type="dxa"/>
          </w:tcPr>
          <w:p w14:paraId="7038446A">
            <w:r>
              <w:t>DSC (2)</w:t>
            </w:r>
          </w:p>
        </w:tc>
      </w:tr>
    </w:tbl>
    <w:p w14:paraId="20209171">
      <w:pPr>
        <w:pStyle w:val="4"/>
      </w:pPr>
      <w:bookmarkStart w:id="31" w:name="mu3pz1vuaop0rtj1am"/>
      <w:r>
        <w:t>4.5 DataBlock 类型与 elem_size</w:t>
      </w:r>
      <w:bookmarkEnd w:id="31"/>
    </w:p>
    <w:p w14:paraId="4AE50266">
      <w:r>
        <w:rPr>
          <w:b/>
        </w:rPr>
        <w:t>通用（ADAS / DSC 共用）</w:t>
      </w:r>
      <w:r>
        <w:t>：</w:t>
      </w:r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5"/>
        <w:gridCol w:w="2805"/>
        <w:gridCol w:w="2805"/>
        <w:gridCol w:w="2805"/>
      </w:tblGrid>
      <w:tr w14:paraId="19FF080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312169B1">
            <w:r>
              <w:t>block_type</w:t>
            </w:r>
          </w:p>
        </w:tc>
        <w:tc>
          <w:tcPr>
            <w:tcW w:w="2805" w:type="dxa"/>
          </w:tcPr>
          <w:p w14:paraId="584EA4B7">
            <w:r>
              <w:t>枚举</w:t>
            </w:r>
          </w:p>
        </w:tc>
        <w:tc>
          <w:tcPr>
            <w:tcW w:w="2805" w:type="dxa"/>
          </w:tcPr>
          <w:p w14:paraId="76209B7D">
            <w:r>
              <w:t>元素类型</w:t>
            </w:r>
          </w:p>
        </w:tc>
        <w:tc>
          <w:tcPr>
            <w:tcW w:w="2805" w:type="dxa"/>
          </w:tcPr>
          <w:p w14:paraId="49012E22">
            <w:r>
              <w:t>elem_size</w:t>
            </w:r>
          </w:p>
        </w:tc>
      </w:tr>
      <w:tr w14:paraId="13FAA79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56D9CE4E">
            <w:r>
              <w:t>3</w:t>
            </w:r>
          </w:p>
        </w:tc>
        <w:tc>
          <w:tcPr>
            <w:tcW w:w="2805" w:type="dxa"/>
          </w:tcPr>
          <w:p w14:paraId="1FA81EB3">
            <w:r>
              <w:rPr>
                <w:shd w:val="clear" w:color="auto" w:fill="F0F1F1"/>
              </w:rPr>
              <w:t>RMAI_ALG_ALARMS</w:t>
            </w:r>
          </w:p>
        </w:tc>
        <w:tc>
          <w:tcPr>
            <w:tcW w:w="2805" w:type="dxa"/>
          </w:tcPr>
          <w:p w14:paraId="7D6B31A7">
            <w:r>
              <w:rPr>
                <w:shd w:val="clear" w:color="auto" w:fill="F0F1F1"/>
              </w:rPr>
              <w:t>RMAI_AlarmItem</w:t>
            </w:r>
          </w:p>
        </w:tc>
        <w:tc>
          <w:tcPr>
            <w:tcW w:w="2805" w:type="dxa"/>
          </w:tcPr>
          <w:p w14:paraId="56C67723">
            <w:r>
              <w:t>8</w:t>
            </w:r>
          </w:p>
        </w:tc>
      </w:tr>
    </w:tbl>
    <w:p w14:paraId="7C23EBB6">
      <w:r>
        <w:rPr>
          <w:b/>
        </w:rPr>
        <w:t>ADAS（1~9，不含 3）</w:t>
      </w:r>
      <w:r>
        <w:t>：</w:t>
      </w:r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2"/>
        <w:gridCol w:w="3638"/>
        <w:gridCol w:w="2593"/>
        <w:gridCol w:w="2487"/>
      </w:tblGrid>
      <w:tr w14:paraId="7F6B3A8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59264197">
            <w:r>
              <w:t>block_type</w:t>
            </w:r>
          </w:p>
        </w:tc>
        <w:tc>
          <w:tcPr>
            <w:tcW w:w="2805" w:type="dxa"/>
          </w:tcPr>
          <w:p w14:paraId="3001E805">
            <w:r>
              <w:t>枚举</w:t>
            </w:r>
          </w:p>
        </w:tc>
        <w:tc>
          <w:tcPr>
            <w:tcW w:w="2805" w:type="dxa"/>
          </w:tcPr>
          <w:p w14:paraId="2C815A71">
            <w:r>
              <w:t>元素类型</w:t>
            </w:r>
          </w:p>
        </w:tc>
        <w:tc>
          <w:tcPr>
            <w:tcW w:w="2805" w:type="dxa"/>
          </w:tcPr>
          <w:p w14:paraId="45DA07BC">
            <w:r>
              <w:t>elem_size</w:t>
            </w:r>
          </w:p>
        </w:tc>
      </w:tr>
      <w:tr w14:paraId="7D98B77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237AAAC6">
            <w:r>
              <w:t>1</w:t>
            </w:r>
          </w:p>
        </w:tc>
        <w:tc>
          <w:tcPr>
            <w:tcW w:w="2805" w:type="dxa"/>
          </w:tcPr>
          <w:p w14:paraId="615208C6">
            <w:r>
              <w:rPr>
                <w:shd w:val="clear" w:color="auto" w:fill="F0F1F1"/>
              </w:rPr>
              <w:t>RMAI_ADAS_VEHICLES</w:t>
            </w:r>
          </w:p>
        </w:tc>
        <w:tc>
          <w:tcPr>
            <w:tcW w:w="2805" w:type="dxa"/>
          </w:tcPr>
          <w:p w14:paraId="2D394CB4">
            <w:r>
              <w:rPr>
                <w:shd w:val="clear" w:color="auto" w:fill="F0F1F1"/>
              </w:rPr>
              <w:t>RMAI_Vehicle</w:t>
            </w:r>
          </w:p>
        </w:tc>
        <w:tc>
          <w:tcPr>
            <w:tcW w:w="2805" w:type="dxa"/>
          </w:tcPr>
          <w:p w14:paraId="05EC5948">
            <w:r>
              <w:t>16</w:t>
            </w:r>
          </w:p>
        </w:tc>
      </w:tr>
      <w:tr w14:paraId="18BE822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0B72D736">
            <w:r>
              <w:t>2</w:t>
            </w:r>
          </w:p>
        </w:tc>
        <w:tc>
          <w:tcPr>
            <w:tcW w:w="2805" w:type="dxa"/>
          </w:tcPr>
          <w:p w14:paraId="02F4A3FB">
            <w:r>
              <w:rPr>
                <w:shd w:val="clear" w:color="auto" w:fill="F0F1F1"/>
              </w:rPr>
              <w:t>RMAI_ADAS_DETECTION_AREA</w:t>
            </w:r>
          </w:p>
        </w:tc>
        <w:tc>
          <w:tcPr>
            <w:tcW w:w="2805" w:type="dxa"/>
          </w:tcPr>
          <w:p w14:paraId="7081928B">
            <w:r>
              <w:rPr>
                <w:shd w:val="clear" w:color="auto" w:fill="F0F1F1"/>
              </w:rPr>
              <w:t>RMAI_Rect</w:t>
            </w:r>
          </w:p>
        </w:tc>
        <w:tc>
          <w:tcPr>
            <w:tcW w:w="2805" w:type="dxa"/>
          </w:tcPr>
          <w:p w14:paraId="1F21DD2C">
            <w:r>
              <w:t>8</w:t>
            </w:r>
          </w:p>
        </w:tc>
      </w:tr>
      <w:tr w14:paraId="42287D4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2792E9E7">
            <w:r>
              <w:t>4</w:t>
            </w:r>
          </w:p>
        </w:tc>
        <w:tc>
          <w:tcPr>
            <w:tcW w:w="2805" w:type="dxa"/>
          </w:tcPr>
          <w:p w14:paraId="700A421B">
            <w:r>
              <w:rPr>
                <w:shd w:val="clear" w:color="auto" w:fill="F0F1F1"/>
              </w:rPr>
              <w:t>RMAI_ADAS_STATUS</w:t>
            </w:r>
          </w:p>
        </w:tc>
        <w:tc>
          <w:tcPr>
            <w:tcW w:w="2805" w:type="dxa"/>
          </w:tcPr>
          <w:p w14:paraId="3A8994A4">
            <w:r>
              <w:rPr>
                <w:shd w:val="clear" w:color="auto" w:fill="F0F1F1"/>
              </w:rPr>
              <w:t>RMAI_StatusItem</w:t>
            </w:r>
          </w:p>
        </w:tc>
        <w:tc>
          <w:tcPr>
            <w:tcW w:w="2805" w:type="dxa"/>
          </w:tcPr>
          <w:p w14:paraId="3995BD5B">
            <w:r>
              <w:t>68</w:t>
            </w:r>
          </w:p>
        </w:tc>
      </w:tr>
      <w:tr w14:paraId="4D64D07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372AF342">
            <w:r>
              <w:t>5</w:t>
            </w:r>
          </w:p>
        </w:tc>
        <w:tc>
          <w:tcPr>
            <w:tcW w:w="2805" w:type="dxa"/>
          </w:tcPr>
          <w:p w14:paraId="45C13D91">
            <w:r>
              <w:rPr>
                <w:shd w:val="clear" w:color="auto" w:fill="F0F1F1"/>
              </w:rPr>
              <w:t>RMAI_ADAS_LEFT_LANE_POINTS</w:t>
            </w:r>
          </w:p>
        </w:tc>
        <w:tc>
          <w:tcPr>
            <w:tcW w:w="2805" w:type="dxa"/>
          </w:tcPr>
          <w:p w14:paraId="0CDC701B">
            <w:r>
              <w:rPr>
                <w:shd w:val="clear" w:color="auto" w:fill="F0F1F1"/>
              </w:rPr>
              <w:t>RMAI_Point</w:t>
            </w:r>
          </w:p>
        </w:tc>
        <w:tc>
          <w:tcPr>
            <w:tcW w:w="2805" w:type="dxa"/>
          </w:tcPr>
          <w:p w14:paraId="2BB458DA">
            <w:r>
              <w:t>4</w:t>
            </w:r>
          </w:p>
        </w:tc>
      </w:tr>
      <w:tr w14:paraId="25414AF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301E0A05">
            <w:r>
              <w:t>6</w:t>
            </w:r>
          </w:p>
        </w:tc>
        <w:tc>
          <w:tcPr>
            <w:tcW w:w="2805" w:type="dxa"/>
          </w:tcPr>
          <w:p w14:paraId="422CBED4">
            <w:r>
              <w:rPr>
                <w:shd w:val="clear" w:color="auto" w:fill="F0F1F1"/>
              </w:rPr>
              <w:t>RMAI_ADAS_RIGHT_LANE_POINTS</w:t>
            </w:r>
          </w:p>
        </w:tc>
        <w:tc>
          <w:tcPr>
            <w:tcW w:w="2805" w:type="dxa"/>
          </w:tcPr>
          <w:p w14:paraId="2EE01140">
            <w:r>
              <w:rPr>
                <w:shd w:val="clear" w:color="auto" w:fill="F0F1F1"/>
              </w:rPr>
              <w:t>RMAI_Point</w:t>
            </w:r>
          </w:p>
        </w:tc>
        <w:tc>
          <w:tcPr>
            <w:tcW w:w="2805" w:type="dxa"/>
          </w:tcPr>
          <w:p w14:paraId="2747E600">
            <w:r>
              <w:t>4</w:t>
            </w:r>
          </w:p>
        </w:tc>
      </w:tr>
      <w:tr w14:paraId="78DEF46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2AE579B9">
            <w:r>
              <w:t>7</w:t>
            </w:r>
          </w:p>
        </w:tc>
        <w:tc>
          <w:tcPr>
            <w:tcW w:w="2805" w:type="dxa"/>
          </w:tcPr>
          <w:p w14:paraId="1F3D1F4C">
            <w:r>
              <w:rPr>
                <w:shd w:val="clear" w:color="auto" w:fill="F0F1F1"/>
              </w:rPr>
              <w:t>RMAI_ADAS_PEDESTRIANS</w:t>
            </w:r>
          </w:p>
        </w:tc>
        <w:tc>
          <w:tcPr>
            <w:tcW w:w="2805" w:type="dxa"/>
          </w:tcPr>
          <w:p w14:paraId="380017B0">
            <w:r>
              <w:rPr>
                <w:shd w:val="clear" w:color="auto" w:fill="F0F1F1"/>
              </w:rPr>
              <w:t>RMAI_Pedestrian</w:t>
            </w:r>
          </w:p>
        </w:tc>
        <w:tc>
          <w:tcPr>
            <w:tcW w:w="2805" w:type="dxa"/>
          </w:tcPr>
          <w:p w14:paraId="36BBAE5D">
            <w:r>
              <w:t>16</w:t>
            </w:r>
          </w:p>
        </w:tc>
      </w:tr>
      <w:tr w14:paraId="48A2282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5B0D4F2A">
            <w:r>
              <w:t>8</w:t>
            </w:r>
          </w:p>
        </w:tc>
        <w:tc>
          <w:tcPr>
            <w:tcW w:w="2805" w:type="dxa"/>
          </w:tcPr>
          <w:p w14:paraId="4D2233E1">
            <w:r>
              <w:rPr>
                <w:shd w:val="clear" w:color="auto" w:fill="F0F1F1"/>
              </w:rPr>
              <w:t>RMAI_ADAS_ROLLING_STOP_COORDS</w:t>
            </w:r>
          </w:p>
        </w:tc>
        <w:tc>
          <w:tcPr>
            <w:tcW w:w="2805" w:type="dxa"/>
          </w:tcPr>
          <w:p w14:paraId="14F1582F">
            <w:r>
              <w:rPr>
                <w:shd w:val="clear" w:color="auto" w:fill="F0F1F1"/>
              </w:rPr>
              <w:t>RMAI_Rect</w:t>
            </w:r>
          </w:p>
        </w:tc>
        <w:tc>
          <w:tcPr>
            <w:tcW w:w="2805" w:type="dxa"/>
          </w:tcPr>
          <w:p w14:paraId="1934BA4B">
            <w:r>
              <w:t>8</w:t>
            </w:r>
          </w:p>
        </w:tc>
      </w:tr>
      <w:tr w14:paraId="11C1E6A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0A35C34E">
            <w:r>
              <w:t>9</w:t>
            </w:r>
          </w:p>
        </w:tc>
        <w:tc>
          <w:tcPr>
            <w:tcW w:w="2805" w:type="dxa"/>
          </w:tcPr>
          <w:p w14:paraId="104852CE">
            <w:r>
              <w:rPr>
                <w:shd w:val="clear" w:color="auto" w:fill="F0F1F1"/>
              </w:rPr>
              <w:t>RMAI_ADAS_SPEED_LIMIT_SIGN_COORDS</w:t>
            </w:r>
          </w:p>
        </w:tc>
        <w:tc>
          <w:tcPr>
            <w:tcW w:w="2805" w:type="dxa"/>
          </w:tcPr>
          <w:p w14:paraId="0A895061">
            <w:r>
              <w:rPr>
                <w:shd w:val="clear" w:color="auto" w:fill="F0F1F1"/>
              </w:rPr>
              <w:t>RMAI_Rect</w:t>
            </w:r>
          </w:p>
        </w:tc>
        <w:tc>
          <w:tcPr>
            <w:tcW w:w="2805" w:type="dxa"/>
          </w:tcPr>
          <w:p w14:paraId="41348BC4">
            <w:r>
              <w:t>8</w:t>
            </w:r>
          </w:p>
        </w:tc>
      </w:tr>
    </w:tbl>
    <w:p w14:paraId="07654E60">
      <w:r>
        <w:rPr>
          <w:b/>
        </w:rPr>
        <w:t>DSC（100~）</w:t>
      </w:r>
      <w:r>
        <w:t>：</w:t>
      </w:r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9"/>
        <w:gridCol w:w="2899"/>
        <w:gridCol w:w="2784"/>
        <w:gridCol w:w="2768"/>
      </w:tblGrid>
      <w:tr w14:paraId="61FB206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60F73B2C">
            <w:r>
              <w:t>block_type</w:t>
            </w:r>
          </w:p>
        </w:tc>
        <w:tc>
          <w:tcPr>
            <w:tcW w:w="2805" w:type="dxa"/>
          </w:tcPr>
          <w:p w14:paraId="16F7B4CD">
            <w:r>
              <w:t>枚举</w:t>
            </w:r>
          </w:p>
        </w:tc>
        <w:tc>
          <w:tcPr>
            <w:tcW w:w="2805" w:type="dxa"/>
          </w:tcPr>
          <w:p w14:paraId="4F428EAC">
            <w:r>
              <w:t>元素类型</w:t>
            </w:r>
          </w:p>
        </w:tc>
        <w:tc>
          <w:tcPr>
            <w:tcW w:w="2805" w:type="dxa"/>
          </w:tcPr>
          <w:p w14:paraId="24899BDE">
            <w:r>
              <w:t>elem_size</w:t>
            </w:r>
          </w:p>
        </w:tc>
      </w:tr>
      <w:tr w14:paraId="6E70B42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18264B82">
            <w:r>
              <w:t>100</w:t>
            </w:r>
          </w:p>
        </w:tc>
        <w:tc>
          <w:tcPr>
            <w:tcW w:w="2805" w:type="dxa"/>
          </w:tcPr>
          <w:p w14:paraId="3808091F">
            <w:r>
              <w:rPr>
                <w:shd w:val="clear" w:color="auto" w:fill="F0F1F1"/>
              </w:rPr>
              <w:t>RMAI_DSC_HEAD_POSE</w:t>
            </w:r>
          </w:p>
        </w:tc>
        <w:tc>
          <w:tcPr>
            <w:tcW w:w="2805" w:type="dxa"/>
          </w:tcPr>
          <w:p w14:paraId="19EBC7D1">
            <w:r>
              <w:rPr>
                <w:shd w:val="clear" w:color="auto" w:fill="F0F1F1"/>
              </w:rPr>
              <w:t>RMAI_HeadPose</w:t>
            </w:r>
          </w:p>
        </w:tc>
        <w:tc>
          <w:tcPr>
            <w:tcW w:w="2805" w:type="dxa"/>
          </w:tcPr>
          <w:p w14:paraId="3C7ADECD">
            <w:r>
              <w:t>16</w:t>
            </w:r>
          </w:p>
        </w:tc>
      </w:tr>
      <w:tr w14:paraId="5327114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410875C7">
            <w:r>
              <w:t>101</w:t>
            </w:r>
          </w:p>
        </w:tc>
        <w:tc>
          <w:tcPr>
            <w:tcW w:w="2805" w:type="dxa"/>
          </w:tcPr>
          <w:p w14:paraId="28AE0ABE">
            <w:r>
              <w:rPr>
                <w:shd w:val="clear" w:color="auto" w:fill="F0F1F1"/>
              </w:rPr>
              <w:t>RMAI_DSC_FACE_RECTS</w:t>
            </w:r>
          </w:p>
        </w:tc>
        <w:tc>
          <w:tcPr>
            <w:tcW w:w="2805" w:type="dxa"/>
          </w:tcPr>
          <w:p w14:paraId="584E25EA">
            <w:r>
              <w:rPr>
                <w:shd w:val="clear" w:color="auto" w:fill="F0F1F1"/>
              </w:rPr>
              <w:t>RMAI_Rect</w:t>
            </w:r>
          </w:p>
        </w:tc>
        <w:tc>
          <w:tcPr>
            <w:tcW w:w="2805" w:type="dxa"/>
          </w:tcPr>
          <w:p w14:paraId="0A3F2BDD">
            <w:r>
              <w:t>8</w:t>
            </w:r>
          </w:p>
        </w:tc>
      </w:tr>
      <w:tr w14:paraId="31B9D9C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44175FF3">
            <w:r>
              <w:t>102</w:t>
            </w:r>
          </w:p>
        </w:tc>
        <w:tc>
          <w:tcPr>
            <w:tcW w:w="2805" w:type="dxa"/>
          </w:tcPr>
          <w:p w14:paraId="5C6392CC">
            <w:r>
              <w:rPr>
                <w:shd w:val="clear" w:color="auto" w:fill="F0F1F1"/>
              </w:rPr>
              <w:t>RMAI_DSC_FACE_KEY_POINTS</w:t>
            </w:r>
          </w:p>
        </w:tc>
        <w:tc>
          <w:tcPr>
            <w:tcW w:w="2805" w:type="dxa"/>
          </w:tcPr>
          <w:p w14:paraId="5B559022">
            <w:r>
              <w:rPr>
                <w:shd w:val="clear" w:color="auto" w:fill="F0F1F1"/>
              </w:rPr>
              <w:t>RMAI_Point</w:t>
            </w:r>
          </w:p>
        </w:tc>
        <w:tc>
          <w:tcPr>
            <w:tcW w:w="2805" w:type="dxa"/>
          </w:tcPr>
          <w:p w14:paraId="0226FBCE">
            <w:r>
              <w:t>4</w:t>
            </w:r>
          </w:p>
        </w:tc>
      </w:tr>
      <w:tr w14:paraId="50F69E5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79C62DBB">
            <w:r>
              <w:t>103</w:t>
            </w:r>
          </w:p>
        </w:tc>
        <w:tc>
          <w:tcPr>
            <w:tcW w:w="2805" w:type="dxa"/>
          </w:tcPr>
          <w:p w14:paraId="177261DC">
            <w:r>
              <w:rPr>
                <w:shd w:val="clear" w:color="auto" w:fill="F0F1F1"/>
              </w:rPr>
              <w:t>RMAI_DSC_PHONE_RECTS</w:t>
            </w:r>
          </w:p>
        </w:tc>
        <w:tc>
          <w:tcPr>
            <w:tcW w:w="2805" w:type="dxa"/>
          </w:tcPr>
          <w:p w14:paraId="3A135170">
            <w:r>
              <w:rPr>
                <w:shd w:val="clear" w:color="auto" w:fill="F0F1F1"/>
              </w:rPr>
              <w:t>RMAI_Rect</w:t>
            </w:r>
          </w:p>
        </w:tc>
        <w:tc>
          <w:tcPr>
            <w:tcW w:w="2805" w:type="dxa"/>
          </w:tcPr>
          <w:p w14:paraId="221DBFED">
            <w:r>
              <w:t>8</w:t>
            </w:r>
          </w:p>
        </w:tc>
      </w:tr>
      <w:tr w14:paraId="35DE012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537394BC">
            <w:r>
              <w:t>104</w:t>
            </w:r>
          </w:p>
        </w:tc>
        <w:tc>
          <w:tcPr>
            <w:tcW w:w="2805" w:type="dxa"/>
          </w:tcPr>
          <w:p w14:paraId="0036A40D">
            <w:r>
              <w:rPr>
                <w:shd w:val="clear" w:color="auto" w:fill="F0F1F1"/>
              </w:rPr>
              <w:t>RMAI_DSC_SEATBELT_CONTOURS</w:t>
            </w:r>
          </w:p>
        </w:tc>
        <w:tc>
          <w:tcPr>
            <w:tcW w:w="2805" w:type="dxa"/>
          </w:tcPr>
          <w:p w14:paraId="7066EF40">
            <w:r>
              <w:t>变长轮廓</w:t>
            </w:r>
          </w:p>
        </w:tc>
        <w:tc>
          <w:tcPr>
            <w:tcW w:w="2805" w:type="dxa"/>
          </w:tcPr>
          <w:p w14:paraId="5C6064BD">
            <w:r>
              <w:t>0</w:t>
            </w:r>
          </w:p>
        </w:tc>
      </w:tr>
      <w:tr w14:paraId="6A9F54F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072C7FD6">
            <w:r>
              <w:t>105</w:t>
            </w:r>
          </w:p>
        </w:tc>
        <w:tc>
          <w:tcPr>
            <w:tcW w:w="2805" w:type="dxa"/>
          </w:tcPr>
          <w:p w14:paraId="4B58F51B">
            <w:r>
              <w:rPr>
                <w:shd w:val="clear" w:color="auto" w:fill="F0F1F1"/>
              </w:rPr>
              <w:t>RMAI_DSC_VECHILE_SPEED</w:t>
            </w:r>
          </w:p>
        </w:tc>
        <w:tc>
          <w:tcPr>
            <w:tcW w:w="2805" w:type="dxa"/>
          </w:tcPr>
          <w:p w14:paraId="656DCC39">
            <w:r>
              <w:rPr>
                <w:shd w:val="clear" w:color="auto" w:fill="F0F1F1"/>
              </w:rPr>
              <w:t>RMAI_VechileSpeed</w:t>
            </w:r>
          </w:p>
        </w:tc>
        <w:tc>
          <w:tcPr>
            <w:tcW w:w="2805" w:type="dxa"/>
          </w:tcPr>
          <w:p w14:paraId="186F19E1">
            <w:r>
              <w:t>8</w:t>
            </w:r>
          </w:p>
        </w:tc>
      </w:tr>
      <w:tr w14:paraId="3650044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3E8953E4">
            <w:r>
              <w:t>106</w:t>
            </w:r>
          </w:p>
        </w:tc>
        <w:tc>
          <w:tcPr>
            <w:tcW w:w="2805" w:type="dxa"/>
          </w:tcPr>
          <w:p w14:paraId="16EBC306">
            <w:r>
              <w:rPr>
                <w:shd w:val="clear" w:color="auto" w:fill="F0F1F1"/>
              </w:rPr>
              <w:t>RMAI_DSC_DETECTION_AREA</w:t>
            </w:r>
          </w:p>
        </w:tc>
        <w:tc>
          <w:tcPr>
            <w:tcW w:w="2805" w:type="dxa"/>
          </w:tcPr>
          <w:p w14:paraId="4943EDAB">
            <w:r>
              <w:rPr>
                <w:shd w:val="clear" w:color="auto" w:fill="F0F1F1"/>
              </w:rPr>
              <w:t>RMAI_Rect</w:t>
            </w:r>
          </w:p>
        </w:tc>
        <w:tc>
          <w:tcPr>
            <w:tcW w:w="2805" w:type="dxa"/>
          </w:tcPr>
          <w:p w14:paraId="26CBB0B5">
            <w:r>
              <w:t>8</w:t>
            </w:r>
          </w:p>
        </w:tc>
      </w:tr>
    </w:tbl>
    <w:p w14:paraId="69BE0F4C">
      <w:r>
        <w:t xml:space="preserve">DataBlock 缺失或 </w:t>
      </w:r>
      <w:r>
        <w:rPr>
          <w:shd w:val="clear" w:color="auto" w:fill="F0F1F1"/>
        </w:rPr>
        <w:t>count == 0</w:t>
      </w:r>
      <w:r>
        <w:t xml:space="preserve"> 表示无该数据。须按 </w:t>
      </w:r>
      <w:r>
        <w:rPr>
          <w:shd w:val="clear" w:color="auto" w:fill="F0F1F1"/>
        </w:rPr>
        <w:t>block_type</w:t>
      </w:r>
      <w:r>
        <w:t xml:space="preserve"> 查找，</w:t>
      </w:r>
      <w:r>
        <w:rPr>
          <w:b/>
        </w:rPr>
        <w:t>不可假设顺序</w:t>
      </w:r>
      <w:r>
        <w:t>。</w:t>
      </w:r>
    </w:p>
    <w:p w14:paraId="653EC8BA">
      <w:pPr>
        <w:pBdr>
          <w:top w:val="single" w:color="000000" w:sz="6" w:space="0"/>
        </w:pBdr>
      </w:pPr>
    </w:p>
    <w:p w14:paraId="2DE6D5C7">
      <w:pPr>
        <w:pStyle w:val="3"/>
      </w:pPr>
      <w:bookmarkStart w:id="32" w:name="mu3pz1w4auu547oxsyo"/>
      <w:r>
        <w:t>5. 公共元素结构体字段</w:t>
      </w:r>
      <w:bookmarkEnd w:id="32"/>
    </w:p>
    <w:p w14:paraId="41FAE505">
      <w:pPr>
        <w:pStyle w:val="4"/>
      </w:pPr>
      <w:bookmarkStart w:id="33" w:name="mu3pz1w5oveowaiaz3"/>
      <w:r>
        <w:t>5.1 RMAI_AlarmItem（所有报警 DataBlock 元素）</w:t>
      </w:r>
      <w:bookmarkEnd w:id="33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5811BB7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395AD9F1">
            <w:r>
              <w:t>字段</w:t>
            </w:r>
          </w:p>
        </w:tc>
        <w:tc>
          <w:tcPr>
            <w:tcW w:w="3736" w:type="dxa"/>
          </w:tcPr>
          <w:p w14:paraId="1C32DEBF">
            <w:r>
              <w:t>类型</w:t>
            </w:r>
          </w:p>
        </w:tc>
        <w:tc>
          <w:tcPr>
            <w:tcW w:w="3747" w:type="dxa"/>
          </w:tcPr>
          <w:p w14:paraId="400E0903">
            <w:r>
              <w:t>取值说明</w:t>
            </w:r>
          </w:p>
        </w:tc>
      </w:tr>
      <w:tr w14:paraId="04643EF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6ACC2DA9">
            <w:r>
              <w:rPr>
                <w:shd w:val="clear" w:color="auto" w:fill="F0F1F1"/>
              </w:rPr>
              <w:t>alarm_type</w:t>
            </w:r>
          </w:p>
        </w:tc>
        <w:tc>
          <w:tcPr>
            <w:tcW w:w="3736" w:type="dxa"/>
          </w:tcPr>
          <w:p w14:paraId="5F4B6738">
            <w:r>
              <w:rPr>
                <w:shd w:val="clear" w:color="auto" w:fill="F0F1F1"/>
              </w:rPr>
              <w:t>uint32_t</w:t>
            </w:r>
          </w:p>
        </w:tc>
        <w:tc>
          <w:tcPr>
            <w:tcW w:w="3747" w:type="dxa"/>
          </w:tcPr>
          <w:p w14:paraId="7A27FD85">
            <w:r>
              <w:rPr>
                <w:shd w:val="clear" w:color="auto" w:fill="F0F1F1"/>
              </w:rPr>
              <w:t>RMAI_AlarmType</w:t>
            </w:r>
            <w:r>
              <w:t xml:space="preserve"> 枚举值，见 §7</w:t>
            </w:r>
          </w:p>
        </w:tc>
      </w:tr>
      <w:tr w14:paraId="6B4A514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343B53AC">
            <w:r>
              <w:rPr>
                <w:shd w:val="clear" w:color="auto" w:fill="F0F1F1"/>
              </w:rPr>
              <w:t>reserved[4]</w:t>
            </w:r>
          </w:p>
        </w:tc>
        <w:tc>
          <w:tcPr>
            <w:tcW w:w="3736" w:type="dxa"/>
          </w:tcPr>
          <w:p w14:paraId="2485C2C9">
            <w:r>
              <w:rPr>
                <w:shd w:val="clear" w:color="auto" w:fill="F0F1F1"/>
              </w:rPr>
              <w:t>uint8_t</w:t>
            </w:r>
          </w:p>
        </w:tc>
        <w:tc>
          <w:tcPr>
            <w:tcW w:w="3747" w:type="dxa"/>
          </w:tcPr>
          <w:p w14:paraId="3ACFB84E">
            <w:r>
              <w:t>编码时填 0</w:t>
            </w:r>
          </w:p>
        </w:tc>
      </w:tr>
    </w:tbl>
    <w:p w14:paraId="50ADF855">
      <w:pPr>
        <w:pStyle w:val="4"/>
      </w:pPr>
      <w:bookmarkStart w:id="34" w:name="mu3pz1w9pj77pu50jvn"/>
      <w:r>
        <w:t>5.2 RMAI_StatusItem（</w:t>
      </w:r>
      <w:r>
        <w:rPr>
          <w:shd w:val="clear" w:color="auto" w:fill="F0F1F1"/>
        </w:rPr>
        <w:t>RMAI_ADAS_STATUS</w:t>
      </w:r>
      <w:r>
        <w:t xml:space="preserve"> 元素）</w:t>
      </w:r>
      <w:bookmarkEnd w:id="34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52E2B299">
        <w:trPr>
          <w:trHeight w:val="0" w:hRule="atLeast"/>
        </w:trPr>
        <w:tc>
          <w:tcPr>
            <w:tcW w:w="3736" w:type="dxa"/>
          </w:tcPr>
          <w:p w14:paraId="7B26E265">
            <w:r>
              <w:t>字段</w:t>
            </w:r>
          </w:p>
        </w:tc>
        <w:tc>
          <w:tcPr>
            <w:tcW w:w="3736" w:type="dxa"/>
          </w:tcPr>
          <w:p w14:paraId="63A1A44C">
            <w:r>
              <w:t>类型</w:t>
            </w:r>
          </w:p>
        </w:tc>
        <w:tc>
          <w:tcPr>
            <w:tcW w:w="3747" w:type="dxa"/>
          </w:tcPr>
          <w:p w14:paraId="2BA5A2CA">
            <w:r>
              <w:t>取值说明</w:t>
            </w:r>
          </w:p>
        </w:tc>
      </w:tr>
      <w:tr w14:paraId="0A7A571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11279C54">
            <w:r>
              <w:rPr>
                <w:shd w:val="clear" w:color="auto" w:fill="F0F1F1"/>
              </w:rPr>
              <w:t>status_type</w:t>
            </w:r>
          </w:p>
        </w:tc>
        <w:tc>
          <w:tcPr>
            <w:tcW w:w="3736" w:type="dxa"/>
          </w:tcPr>
          <w:p w14:paraId="004A0EB7">
            <w:r>
              <w:rPr>
                <w:shd w:val="clear" w:color="auto" w:fill="F0F1F1"/>
              </w:rPr>
              <w:t>uint32_t</w:t>
            </w:r>
          </w:p>
        </w:tc>
        <w:tc>
          <w:tcPr>
            <w:tcW w:w="3747" w:type="dxa"/>
          </w:tcPr>
          <w:p w14:paraId="03BF4529">
            <w:r>
              <w:rPr>
                <w:shd w:val="clear" w:color="auto" w:fill="F0F1F1"/>
              </w:rPr>
              <w:t>RMAI_StatusType</w:t>
            </w:r>
            <w:r>
              <w:t xml:space="preserve"> 枚举值，见 §8</w:t>
            </w:r>
          </w:p>
        </w:tc>
      </w:tr>
      <w:tr w14:paraId="459DC68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1941C512">
            <w:r>
              <w:rPr>
                <w:shd w:val="clear" w:color="auto" w:fill="F0F1F1"/>
              </w:rPr>
              <w:t>text</w:t>
            </w:r>
          </w:p>
        </w:tc>
        <w:tc>
          <w:tcPr>
            <w:tcW w:w="3736" w:type="dxa"/>
          </w:tcPr>
          <w:p w14:paraId="2A9B578D">
            <w:r>
              <w:rPr>
                <w:shd w:val="clear" w:color="auto" w:fill="F0F1F1"/>
              </w:rPr>
              <w:t>char[64]</w:t>
            </w:r>
          </w:p>
        </w:tc>
        <w:tc>
          <w:tcPr>
            <w:tcW w:w="3747" w:type="dxa"/>
          </w:tcPr>
          <w:p w14:paraId="1CAD8F90">
            <w:r>
              <w:t xml:space="preserve">状态文本字符串，最大 63 字符（含 </w:t>
            </w:r>
            <w:r>
              <w:rPr>
                <w:shd w:val="clear" w:color="auto" w:fill="F0F1F1"/>
              </w:rPr>
              <w:t>\0</w:t>
            </w:r>
            <w:r>
              <w:t xml:space="preserve"> 预留），示例见 §8</w:t>
            </w:r>
          </w:p>
        </w:tc>
      </w:tr>
    </w:tbl>
    <w:p w14:paraId="7EAE41A6">
      <w:pPr>
        <w:pStyle w:val="4"/>
      </w:pPr>
      <w:bookmarkStart w:id="35" w:name="mu3pz1wduhwdx4fpbrj"/>
      <w:r>
        <w:t>5.3 RMAI_Point</w:t>
      </w:r>
      <w:bookmarkEnd w:id="35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2C81F32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29F72E1B">
            <w:r>
              <w:t>字段</w:t>
            </w:r>
          </w:p>
        </w:tc>
        <w:tc>
          <w:tcPr>
            <w:tcW w:w="3736" w:type="dxa"/>
          </w:tcPr>
          <w:p w14:paraId="2E485311">
            <w:r>
              <w:t>类型</w:t>
            </w:r>
          </w:p>
        </w:tc>
        <w:tc>
          <w:tcPr>
            <w:tcW w:w="3747" w:type="dxa"/>
          </w:tcPr>
          <w:p w14:paraId="5DDA7607">
            <w:r>
              <w:t>说明</w:t>
            </w:r>
          </w:p>
        </w:tc>
      </w:tr>
      <w:tr w14:paraId="69C6B3B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01449B7C">
            <w:r>
              <w:rPr>
                <w:shd w:val="clear" w:color="auto" w:fill="F0F1F1"/>
              </w:rPr>
              <w:t>x</w:t>
            </w:r>
          </w:p>
        </w:tc>
        <w:tc>
          <w:tcPr>
            <w:tcW w:w="3736" w:type="dxa"/>
          </w:tcPr>
          <w:p w14:paraId="253B5114">
            <w:r>
              <w:rPr>
                <w:shd w:val="clear" w:color="auto" w:fill="F0F1F1"/>
              </w:rPr>
              <w:t>uint16_t</w:t>
            </w:r>
          </w:p>
        </w:tc>
        <w:tc>
          <w:tcPr>
            <w:tcW w:w="3747" w:type="dxa"/>
          </w:tcPr>
          <w:p w14:paraId="6CC3D101">
            <w:r>
              <w:t>像素 X</w:t>
            </w:r>
          </w:p>
        </w:tc>
      </w:tr>
      <w:tr w14:paraId="2B67B6A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567A1371">
            <w:r>
              <w:rPr>
                <w:shd w:val="clear" w:color="auto" w:fill="F0F1F1"/>
              </w:rPr>
              <w:t>y</w:t>
            </w:r>
          </w:p>
        </w:tc>
        <w:tc>
          <w:tcPr>
            <w:tcW w:w="3736" w:type="dxa"/>
          </w:tcPr>
          <w:p w14:paraId="03AB9597">
            <w:r>
              <w:rPr>
                <w:shd w:val="clear" w:color="auto" w:fill="F0F1F1"/>
              </w:rPr>
              <w:t>uint16_t</w:t>
            </w:r>
          </w:p>
        </w:tc>
        <w:tc>
          <w:tcPr>
            <w:tcW w:w="3747" w:type="dxa"/>
          </w:tcPr>
          <w:p w14:paraId="26F92D71">
            <w:r>
              <w:t>像素 Y</w:t>
            </w:r>
          </w:p>
        </w:tc>
      </w:tr>
    </w:tbl>
    <w:p w14:paraId="70637CEC">
      <w:pPr>
        <w:pStyle w:val="4"/>
      </w:pPr>
      <w:bookmarkStart w:id="36" w:name="mu3pz1wgduowx4t057n"/>
      <w:r>
        <w:t>5.4 RMAI_Rect（检测框）</w:t>
      </w:r>
      <w:bookmarkEnd w:id="36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0A0623F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099F2CAE">
            <w:r>
              <w:t>字段</w:t>
            </w:r>
          </w:p>
        </w:tc>
        <w:tc>
          <w:tcPr>
            <w:tcW w:w="3736" w:type="dxa"/>
          </w:tcPr>
          <w:p w14:paraId="7BD408BD">
            <w:r>
              <w:t>类型</w:t>
            </w:r>
          </w:p>
        </w:tc>
        <w:tc>
          <w:tcPr>
            <w:tcW w:w="3747" w:type="dxa"/>
          </w:tcPr>
          <w:p w14:paraId="150178F3">
            <w:r>
              <w:t>说明</w:t>
            </w:r>
          </w:p>
        </w:tc>
      </w:tr>
      <w:tr w14:paraId="4BCEC0C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6F6ECD9A">
            <w:r>
              <w:rPr>
                <w:shd w:val="clear" w:color="auto" w:fill="F0F1F1"/>
              </w:rPr>
              <w:t>x</w:t>
            </w:r>
            <w:r>
              <w:t xml:space="preserve">, </w:t>
            </w:r>
            <w:r>
              <w:rPr>
                <w:shd w:val="clear" w:color="auto" w:fill="F0F1F1"/>
              </w:rPr>
              <w:t>y</w:t>
            </w:r>
            <w:r>
              <w:t xml:space="preserve">, </w:t>
            </w:r>
            <w:r>
              <w:rPr>
                <w:shd w:val="clear" w:color="auto" w:fill="F0F1F1"/>
              </w:rPr>
              <w:t>width</w:t>
            </w:r>
            <w:r>
              <w:t xml:space="preserve">, </w:t>
            </w:r>
            <w:r>
              <w:rPr>
                <w:shd w:val="clear" w:color="auto" w:fill="F0F1F1"/>
              </w:rPr>
              <w:t>height</w:t>
            </w:r>
          </w:p>
        </w:tc>
        <w:tc>
          <w:tcPr>
            <w:tcW w:w="3736" w:type="dxa"/>
          </w:tcPr>
          <w:p w14:paraId="15287008">
            <w:r>
              <w:rPr>
                <w:shd w:val="clear" w:color="auto" w:fill="F0F1F1"/>
              </w:rPr>
              <w:t>uint16_t</w:t>
            </w:r>
          </w:p>
        </w:tc>
        <w:tc>
          <w:tcPr>
            <w:tcW w:w="3747" w:type="dxa"/>
          </w:tcPr>
          <w:p w14:paraId="7B3C16AE">
            <w:r>
              <w:t>检测框左上角坐标 + 宽高（像素）</w:t>
            </w:r>
          </w:p>
        </w:tc>
      </w:tr>
    </w:tbl>
    <w:p w14:paraId="6EDAAFFF">
      <w:pPr>
        <w:pStyle w:val="4"/>
      </w:pPr>
      <w:bookmarkStart w:id="37" w:name="mu3pz1wk3zt6b1hyajv"/>
      <w:r>
        <w:t>5.5 RMAI_Vehicle / RMAI_Pedestrian（含 distance）</w:t>
      </w:r>
      <w:bookmarkEnd w:id="37"/>
    </w:p>
    <w:p w14:paraId="1F081893">
      <w:r>
        <w:t>二者内存布局相同（</w:t>
      </w:r>
      <w:r>
        <w:rPr>
          <w:shd w:val="clear" w:color="auto" w:fill="F0F1F1"/>
        </w:rPr>
        <w:t>sizeof = 16</w:t>
      </w:r>
      <w:r>
        <w:t>，</w:t>
      </w:r>
      <w:r>
        <w:rPr>
          <w:shd w:val="clear" w:color="auto" w:fill="F0F1F1"/>
        </w:rPr>
        <w:t>#pragma pack(4)</w:t>
      </w:r>
      <w:r>
        <w:t>）：</w:t>
      </w:r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5"/>
        <w:gridCol w:w="2805"/>
        <w:gridCol w:w="2805"/>
        <w:gridCol w:w="2805"/>
      </w:tblGrid>
      <w:tr w14:paraId="5BDFE90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43F497B4">
            <w:r>
              <w:t>偏移</w:t>
            </w:r>
          </w:p>
        </w:tc>
        <w:tc>
          <w:tcPr>
            <w:tcW w:w="2805" w:type="dxa"/>
          </w:tcPr>
          <w:p w14:paraId="0754AA59">
            <w:r>
              <w:t>字段</w:t>
            </w:r>
          </w:p>
        </w:tc>
        <w:tc>
          <w:tcPr>
            <w:tcW w:w="2805" w:type="dxa"/>
          </w:tcPr>
          <w:p w14:paraId="2ED696A8">
            <w:r>
              <w:t>类型</w:t>
            </w:r>
          </w:p>
        </w:tc>
        <w:tc>
          <w:tcPr>
            <w:tcW w:w="2805" w:type="dxa"/>
          </w:tcPr>
          <w:p w14:paraId="6CA43B3C">
            <w:r>
              <w:t>说明</w:t>
            </w:r>
          </w:p>
        </w:tc>
      </w:tr>
      <w:tr w14:paraId="02CE933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607E470E">
            <w:r>
              <w:t>0</w:t>
            </w:r>
          </w:p>
        </w:tc>
        <w:tc>
          <w:tcPr>
            <w:tcW w:w="2805" w:type="dxa"/>
          </w:tcPr>
          <w:p w14:paraId="68AEA20C">
            <w:r>
              <w:rPr>
                <w:shd w:val="clear" w:color="auto" w:fill="F0F1F1"/>
              </w:rPr>
              <w:t>x</w:t>
            </w:r>
          </w:p>
        </w:tc>
        <w:tc>
          <w:tcPr>
            <w:tcW w:w="2805" w:type="dxa"/>
          </w:tcPr>
          <w:p w14:paraId="5F2CC251">
            <w:r>
              <w:rPr>
                <w:shd w:val="clear" w:color="auto" w:fill="F0F1F1"/>
              </w:rPr>
              <w:t>uint16_t</w:t>
            </w:r>
          </w:p>
        </w:tc>
        <w:tc>
          <w:tcPr>
            <w:tcW w:w="2805" w:type="dxa"/>
          </w:tcPr>
          <w:p w14:paraId="3E3B06F5">
            <w:r>
              <w:t>检测框左上角 X（像素）</w:t>
            </w:r>
          </w:p>
        </w:tc>
      </w:tr>
      <w:tr w14:paraId="4FF05DA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70D3FE76">
            <w:r>
              <w:t>2</w:t>
            </w:r>
          </w:p>
        </w:tc>
        <w:tc>
          <w:tcPr>
            <w:tcW w:w="2805" w:type="dxa"/>
          </w:tcPr>
          <w:p w14:paraId="53701735">
            <w:r>
              <w:rPr>
                <w:shd w:val="clear" w:color="auto" w:fill="F0F1F1"/>
              </w:rPr>
              <w:t>y</w:t>
            </w:r>
          </w:p>
        </w:tc>
        <w:tc>
          <w:tcPr>
            <w:tcW w:w="2805" w:type="dxa"/>
          </w:tcPr>
          <w:p w14:paraId="6F3AD389">
            <w:r>
              <w:rPr>
                <w:shd w:val="clear" w:color="auto" w:fill="F0F1F1"/>
              </w:rPr>
              <w:t>uint16_t</w:t>
            </w:r>
          </w:p>
        </w:tc>
        <w:tc>
          <w:tcPr>
            <w:tcW w:w="2805" w:type="dxa"/>
          </w:tcPr>
          <w:p w14:paraId="4A893AB5">
            <w:r>
              <w:t>检测框左上角 Y（像素）</w:t>
            </w:r>
          </w:p>
        </w:tc>
      </w:tr>
      <w:tr w14:paraId="16CB9B7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0F67F016">
            <w:r>
              <w:t>4</w:t>
            </w:r>
          </w:p>
        </w:tc>
        <w:tc>
          <w:tcPr>
            <w:tcW w:w="2805" w:type="dxa"/>
          </w:tcPr>
          <w:p w14:paraId="07F4C7CA">
            <w:r>
              <w:rPr>
                <w:shd w:val="clear" w:color="auto" w:fill="F0F1F1"/>
              </w:rPr>
              <w:t>width</w:t>
            </w:r>
          </w:p>
        </w:tc>
        <w:tc>
          <w:tcPr>
            <w:tcW w:w="2805" w:type="dxa"/>
          </w:tcPr>
          <w:p w14:paraId="437FA94B">
            <w:r>
              <w:rPr>
                <w:shd w:val="clear" w:color="auto" w:fill="F0F1F1"/>
              </w:rPr>
              <w:t>uint16_t</w:t>
            </w:r>
          </w:p>
        </w:tc>
        <w:tc>
          <w:tcPr>
            <w:tcW w:w="2805" w:type="dxa"/>
          </w:tcPr>
          <w:p w14:paraId="5D44D4F4">
            <w:r>
              <w:t>检测框宽度（像素）</w:t>
            </w:r>
          </w:p>
        </w:tc>
      </w:tr>
      <w:tr w14:paraId="5370BF1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0CE64613">
            <w:r>
              <w:t>6</w:t>
            </w:r>
          </w:p>
        </w:tc>
        <w:tc>
          <w:tcPr>
            <w:tcW w:w="2805" w:type="dxa"/>
          </w:tcPr>
          <w:p w14:paraId="50C581C3">
            <w:r>
              <w:rPr>
                <w:shd w:val="clear" w:color="auto" w:fill="F0F1F1"/>
              </w:rPr>
              <w:t>height</w:t>
            </w:r>
          </w:p>
        </w:tc>
        <w:tc>
          <w:tcPr>
            <w:tcW w:w="2805" w:type="dxa"/>
          </w:tcPr>
          <w:p w14:paraId="21B91E48">
            <w:r>
              <w:rPr>
                <w:shd w:val="clear" w:color="auto" w:fill="F0F1F1"/>
              </w:rPr>
              <w:t>uint16_t</w:t>
            </w:r>
          </w:p>
        </w:tc>
        <w:tc>
          <w:tcPr>
            <w:tcW w:w="2805" w:type="dxa"/>
          </w:tcPr>
          <w:p w14:paraId="72C0BDAB">
            <w:r>
              <w:t>检测框高度（像素）</w:t>
            </w:r>
          </w:p>
        </w:tc>
      </w:tr>
      <w:tr w14:paraId="5668866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4AB43D6F">
            <w:r>
              <w:t>8</w:t>
            </w:r>
          </w:p>
        </w:tc>
        <w:tc>
          <w:tcPr>
            <w:tcW w:w="2805" w:type="dxa"/>
          </w:tcPr>
          <w:p w14:paraId="26C1D09B">
            <w:r>
              <w:rPr>
                <w:shd w:val="clear" w:color="auto" w:fill="F0F1F1"/>
              </w:rPr>
              <w:t>distance</w:t>
            </w:r>
          </w:p>
        </w:tc>
        <w:tc>
          <w:tcPr>
            <w:tcW w:w="2805" w:type="dxa"/>
          </w:tcPr>
          <w:p w14:paraId="16F01D54">
            <w:r>
              <w:rPr>
                <w:shd w:val="clear" w:color="auto" w:fill="F0F1F1"/>
              </w:rPr>
              <w:t>float</w:t>
            </w:r>
          </w:p>
        </w:tc>
        <w:tc>
          <w:tcPr>
            <w:tcW w:w="2805" w:type="dxa"/>
          </w:tcPr>
          <w:p w14:paraId="23F59480">
            <w:r>
              <w:t>距离（</w:t>
            </w:r>
            <w:r>
              <w:rPr>
                <w:b/>
              </w:rPr>
              <w:t>米</w:t>
            </w:r>
            <w:r>
              <w:t xml:space="preserve">）；仅 </w:t>
            </w:r>
            <w:r>
              <w:rPr>
                <w:shd w:val="clear" w:color="auto" w:fill="F0F1F1"/>
              </w:rPr>
              <w:t>flags bit0=1</w:t>
            </w:r>
            <w:r>
              <w:t xml:space="preserve"> 时有效</w:t>
            </w:r>
          </w:p>
        </w:tc>
      </w:tr>
      <w:tr w14:paraId="1EBA588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5F39F498">
            <w:r>
              <w:t>12</w:t>
            </w:r>
          </w:p>
        </w:tc>
        <w:tc>
          <w:tcPr>
            <w:tcW w:w="2805" w:type="dxa"/>
          </w:tcPr>
          <w:p w14:paraId="40CE559C">
            <w:r>
              <w:rPr>
                <w:shd w:val="clear" w:color="auto" w:fill="F0F1F1"/>
              </w:rPr>
              <w:t>is_target</w:t>
            </w:r>
          </w:p>
        </w:tc>
        <w:tc>
          <w:tcPr>
            <w:tcW w:w="2805" w:type="dxa"/>
          </w:tcPr>
          <w:p w14:paraId="3C710F6A">
            <w:r>
              <w:rPr>
                <w:shd w:val="clear" w:color="auto" w:fill="F0F1F1"/>
              </w:rPr>
              <w:t>uint8_t</w:t>
            </w:r>
          </w:p>
        </w:tc>
        <w:tc>
          <w:tcPr>
            <w:tcW w:w="2805" w:type="dxa"/>
          </w:tcPr>
          <w:p w14:paraId="68184F6C">
            <w:r>
              <w:t>是否目标：</w:t>
            </w:r>
            <w:r>
              <w:rPr>
                <w:shd w:val="clear" w:color="auto" w:fill="F0F1F1"/>
              </w:rPr>
              <w:t>1</w:t>
            </w:r>
            <w:r>
              <w:t>=是，</w:t>
            </w:r>
            <w:r>
              <w:rPr>
                <w:shd w:val="clear" w:color="auto" w:fill="F0F1F1"/>
              </w:rPr>
              <w:t>0</w:t>
            </w:r>
            <w:r>
              <w:t>=否</w:t>
            </w:r>
          </w:p>
        </w:tc>
      </w:tr>
      <w:tr w14:paraId="6CCE1D8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46153AFB">
            <w:r>
              <w:t>13</w:t>
            </w:r>
          </w:p>
        </w:tc>
        <w:tc>
          <w:tcPr>
            <w:tcW w:w="2805" w:type="dxa"/>
          </w:tcPr>
          <w:p w14:paraId="017797FE">
            <w:r>
              <w:rPr>
                <w:shd w:val="clear" w:color="auto" w:fill="F0F1F1"/>
              </w:rPr>
              <w:t>flags</w:t>
            </w:r>
          </w:p>
        </w:tc>
        <w:tc>
          <w:tcPr>
            <w:tcW w:w="2805" w:type="dxa"/>
          </w:tcPr>
          <w:p w14:paraId="06485501">
            <w:r>
              <w:rPr>
                <w:shd w:val="clear" w:color="auto" w:fill="F0F1F1"/>
              </w:rPr>
              <w:t>uint8_t</w:t>
            </w:r>
          </w:p>
        </w:tc>
        <w:tc>
          <w:tcPr>
            <w:tcW w:w="2805" w:type="dxa"/>
          </w:tcPr>
          <w:p w14:paraId="59D082C9">
            <w:r>
              <w:t xml:space="preserve">bit0=1 表示 </w:t>
            </w:r>
            <w:r>
              <w:rPr>
                <w:shd w:val="clear" w:color="auto" w:fill="F0F1F1"/>
              </w:rPr>
              <w:t>distance</w:t>
            </w:r>
            <w:r>
              <w:t xml:space="preserve"> 有效</w:t>
            </w:r>
          </w:p>
        </w:tc>
      </w:tr>
      <w:tr w14:paraId="4B904AB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7ACE7030">
            <w:r>
              <w:t>14</w:t>
            </w:r>
          </w:p>
        </w:tc>
        <w:tc>
          <w:tcPr>
            <w:tcW w:w="2805" w:type="dxa"/>
          </w:tcPr>
          <w:p w14:paraId="311250D6">
            <w:r>
              <w:rPr>
                <w:shd w:val="clear" w:color="auto" w:fill="F0F1F1"/>
              </w:rPr>
              <w:t>reserved[2]</w:t>
            </w:r>
          </w:p>
        </w:tc>
        <w:tc>
          <w:tcPr>
            <w:tcW w:w="2805" w:type="dxa"/>
          </w:tcPr>
          <w:p w14:paraId="30D188A4">
            <w:r>
              <w:rPr>
                <w:shd w:val="clear" w:color="auto" w:fill="F0F1F1"/>
              </w:rPr>
              <w:t>uint8_t</w:t>
            </w:r>
          </w:p>
        </w:tc>
        <w:tc>
          <w:tcPr>
            <w:tcW w:w="2805" w:type="dxa"/>
          </w:tcPr>
          <w:p w14:paraId="7EB622BF">
            <w:r>
              <w:t>保留，填 0</w:t>
            </w:r>
          </w:p>
        </w:tc>
      </w:tr>
    </w:tbl>
    <w:p w14:paraId="7BAAB68D">
      <w:r>
        <w:rPr>
          <w:b/>
        </w:rPr>
        <w:t>读取 distance 的规则</w:t>
      </w:r>
      <w:r>
        <w:t>：</w:t>
      </w:r>
    </w:p>
    <w:p w14:paraId="281BF618">
      <w:pPr>
        <w:pStyle w:val="9"/>
        <w:shd w:val="clear" w:color="auto" w:fill="D0CECE"/>
      </w:pPr>
      <w:r>
        <w:t>float dist_m = 0.0f;</w:t>
      </w:r>
      <w:r>
        <w:br w:type="textWrapping"/>
      </w:r>
      <w:r>
        <w:t>if (vehicle.flags &amp; 0x01) {</w:t>
      </w:r>
      <w:r>
        <w:br w:type="textWrapping"/>
      </w:r>
      <w:r>
        <w:t xml:space="preserve">    dist_m = vehicle.distance;   /* 有效距离，单位米 */</w:t>
      </w:r>
      <w:r>
        <w:br w:type="textWrapping"/>
      </w:r>
      <w:r>
        <w:t>} else {</w:t>
      </w:r>
      <w:r>
        <w:br w:type="textWrapping"/>
      </w:r>
      <w:r>
        <w:t xml:space="preserve">    /* 本帧该目标无距离数据，勿读取 distance 字段 */</w:t>
      </w:r>
      <w:r>
        <w:br w:type="textWrapping"/>
      </w:r>
      <w:r>
        <w:t>}</w:t>
      </w:r>
      <w:r>
        <w:br w:type="textWrapping"/>
      </w:r>
    </w:p>
    <w:p w14:paraId="6F1EE229">
      <w:r>
        <w:rPr>
          <w:shd w:val="clear" w:color="auto" w:fill="F0F1F1"/>
        </w:rPr>
        <w:t>RMAI_Pedestrian</w:t>
      </w:r>
      <w:r>
        <w:t xml:space="preserve"> 的 </w:t>
      </w:r>
      <w:r>
        <w:rPr>
          <w:shd w:val="clear" w:color="auto" w:fill="F0F1F1"/>
        </w:rPr>
        <w:t>distance</w:t>
      </w:r>
      <w:r>
        <w:t xml:space="preserve"> / </w:t>
      </w:r>
      <w:r>
        <w:rPr>
          <w:shd w:val="clear" w:color="auto" w:fill="F0F1F1"/>
        </w:rPr>
        <w:t>flags</w:t>
      </w:r>
      <w:r>
        <w:t xml:space="preserve"> 规则与上表完全相同。</w:t>
      </w:r>
    </w:p>
    <w:p w14:paraId="650F0DE2">
      <w:pPr>
        <w:pStyle w:val="4"/>
      </w:pPr>
      <w:bookmarkStart w:id="38" w:name="mu3pz1wvibt3138ufic"/>
      <w:r>
        <w:t>5.6 布局头字段速查</w:t>
      </w:r>
      <w:bookmarkEnd w:id="38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2095249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77B96B4E">
            <w:r>
              <w:t>结构体</w:t>
            </w:r>
          </w:p>
        </w:tc>
        <w:tc>
          <w:tcPr>
            <w:tcW w:w="3736" w:type="dxa"/>
          </w:tcPr>
          <w:p w14:paraId="2DC7A17D">
            <w:r>
              <w:t>关键字段</w:t>
            </w:r>
          </w:p>
        </w:tc>
        <w:tc>
          <w:tcPr>
            <w:tcW w:w="3747" w:type="dxa"/>
          </w:tcPr>
          <w:p w14:paraId="6D81340B">
            <w:r>
              <w:t>说明</w:t>
            </w:r>
          </w:p>
        </w:tc>
      </w:tr>
      <w:tr w14:paraId="27B6CAC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0F769582">
            <w:r>
              <w:rPr>
                <w:shd w:val="clear" w:color="auto" w:fill="F0F1F1"/>
              </w:rPr>
              <w:t>RMAI_AlgOutputHeader</w:t>
            </w:r>
          </w:p>
        </w:tc>
        <w:tc>
          <w:tcPr>
            <w:tcW w:w="3736" w:type="dxa"/>
          </w:tcPr>
          <w:p w14:paraId="343EA720">
            <w:r>
              <w:rPr>
                <w:shd w:val="clear" w:color="auto" w:fill="F0F1F1"/>
              </w:rPr>
              <w:t>magic</w:t>
            </w:r>
            <w:r>
              <w:t xml:space="preserve">, </w:t>
            </w:r>
            <w:r>
              <w:rPr>
                <w:shd w:val="clear" w:color="auto" w:fill="F0F1F1"/>
              </w:rPr>
              <w:t>version</w:t>
            </w:r>
            <w:r>
              <w:t xml:space="preserve">, </w:t>
            </w:r>
            <w:r>
              <w:rPr>
                <w:shd w:val="clear" w:color="auto" w:fill="F0F1F1"/>
              </w:rPr>
              <w:t>group_count</w:t>
            </w:r>
            <w:r>
              <w:t xml:space="preserve">, </w:t>
            </w:r>
            <w:r>
              <w:rPr>
                <w:shd w:val="clear" w:color="auto" w:fill="F0F1F1"/>
              </w:rPr>
              <w:t>total_size</w:t>
            </w:r>
            <w:r>
              <w:t xml:space="preserve">, </w:t>
            </w:r>
            <w:r>
              <w:rPr>
                <w:shd w:val="clear" w:color="auto" w:fill="F0F1F1"/>
              </w:rPr>
              <w:t>groups_offset</w:t>
            </w:r>
          </w:p>
        </w:tc>
        <w:tc>
          <w:tcPr>
            <w:tcW w:w="3747" w:type="dxa"/>
          </w:tcPr>
          <w:p w14:paraId="35ED66E7">
            <w:r>
              <w:t>buffer 入口；校验 magic=</w:t>
            </w:r>
            <w:r>
              <w:rPr>
                <w:shd w:val="clear" w:color="auto" w:fill="F0F1F1"/>
              </w:rPr>
              <w:t>0x524D4149</w:t>
            </w:r>
          </w:p>
        </w:tc>
      </w:tr>
      <w:tr w14:paraId="0DDE85B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33918778">
            <w:r>
              <w:rPr>
                <w:shd w:val="clear" w:color="auto" w:fill="F0F1F1"/>
              </w:rPr>
              <w:t>RMAI_AlgGroupHeader</w:t>
            </w:r>
          </w:p>
        </w:tc>
        <w:tc>
          <w:tcPr>
            <w:tcW w:w="3736" w:type="dxa"/>
          </w:tcPr>
          <w:p w14:paraId="07CF6E35">
            <w:r>
              <w:rPr>
                <w:shd w:val="clear" w:color="auto" w:fill="F0F1F1"/>
              </w:rPr>
              <w:t>timestamp</w:t>
            </w:r>
            <w:r>
              <w:t xml:space="preserve">, </w:t>
            </w:r>
            <w:r>
              <w:rPr>
                <w:shd w:val="clear" w:color="auto" w:fill="F0F1F1"/>
              </w:rPr>
              <w:t>group_id</w:t>
            </w:r>
            <w:r>
              <w:t xml:space="preserve">, </w:t>
            </w:r>
            <w:r>
              <w:rPr>
                <w:shd w:val="clear" w:color="auto" w:fill="F0F1F1"/>
              </w:rPr>
              <w:t>alg_type</w:t>
            </w:r>
            <w:r>
              <w:t xml:space="preserve">, </w:t>
            </w:r>
            <w:r>
              <w:rPr>
                <w:shd w:val="clear" w:color="auto" w:fill="F0F1F1"/>
              </w:rPr>
              <w:t>category</w:t>
            </w:r>
            <w:r>
              <w:t xml:space="preserve">, </w:t>
            </w:r>
            <w:r>
              <w:rPr>
                <w:shd w:val="clear" w:color="auto" w:fill="F0F1F1"/>
              </w:rPr>
              <w:t>payload_offset</w:t>
            </w:r>
            <w:r>
              <w:t xml:space="preserve">, </w:t>
            </w:r>
            <w:r>
              <w:rPr>
                <w:shd w:val="clear" w:color="auto" w:fill="F0F1F1"/>
              </w:rPr>
              <w:t>payload_size</w:t>
            </w:r>
          </w:p>
        </w:tc>
        <w:tc>
          <w:tcPr>
            <w:tcW w:w="3747" w:type="dxa"/>
          </w:tcPr>
          <w:p w14:paraId="587DDA58">
            <w:r>
              <w:t>定位各算法组 Payload</w:t>
            </w:r>
          </w:p>
        </w:tc>
      </w:tr>
      <w:tr w14:paraId="72EA70B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22A2C593">
            <w:r>
              <w:rPr>
                <w:shd w:val="clear" w:color="auto" w:fill="F0F1F1"/>
              </w:rPr>
              <w:t>RMAI_AlgGroupPayloadHeader</w:t>
            </w:r>
          </w:p>
        </w:tc>
        <w:tc>
          <w:tcPr>
            <w:tcW w:w="3736" w:type="dxa"/>
          </w:tcPr>
          <w:p w14:paraId="4D8BC5B2">
            <w:r>
              <w:rPr>
                <w:shd w:val="clear" w:color="auto" w:fill="F0F1F1"/>
              </w:rPr>
              <w:t>alg_type</w:t>
            </w:r>
            <w:r>
              <w:t xml:space="preserve">, </w:t>
            </w:r>
            <w:r>
              <w:rPr>
                <w:shd w:val="clear" w:color="auto" w:fill="F0F1F1"/>
              </w:rPr>
              <w:t>data_block_count</w:t>
            </w:r>
          </w:p>
        </w:tc>
        <w:tc>
          <w:tcPr>
            <w:tcW w:w="3747" w:type="dxa"/>
          </w:tcPr>
          <w:p w14:paraId="429FF8A3">
            <w:r>
              <w:t>Payload 内 DataBlock 个数</w:t>
            </w:r>
          </w:p>
        </w:tc>
      </w:tr>
      <w:tr w14:paraId="4A99911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4A8FE493">
            <w:r>
              <w:rPr>
                <w:shd w:val="clear" w:color="auto" w:fill="F0F1F1"/>
              </w:rPr>
              <w:t>RMAI_AlgGroupDataBlockHeader</w:t>
            </w:r>
          </w:p>
        </w:tc>
        <w:tc>
          <w:tcPr>
            <w:tcW w:w="3736" w:type="dxa"/>
          </w:tcPr>
          <w:p w14:paraId="437D3892">
            <w:r>
              <w:rPr>
                <w:shd w:val="clear" w:color="auto" w:fill="F0F1F1"/>
              </w:rPr>
              <w:t>block_type</w:t>
            </w:r>
            <w:r>
              <w:t xml:space="preserve">, </w:t>
            </w:r>
            <w:r>
              <w:rPr>
                <w:shd w:val="clear" w:color="auto" w:fill="F0F1F1"/>
              </w:rPr>
              <w:t>elem_size</w:t>
            </w:r>
            <w:r>
              <w:t xml:space="preserve">, </w:t>
            </w:r>
            <w:r>
              <w:rPr>
                <w:shd w:val="clear" w:color="auto" w:fill="F0F1F1"/>
              </w:rPr>
              <w:t>count</w:t>
            </w:r>
            <w:r>
              <w:t xml:space="preserve">, </w:t>
            </w:r>
            <w:r>
              <w:rPr>
                <w:shd w:val="clear" w:color="auto" w:fill="F0F1F1"/>
              </w:rPr>
              <w:t>data_offset</w:t>
            </w:r>
            <w:r>
              <w:t xml:space="preserve">, </w:t>
            </w:r>
            <w:r>
              <w:rPr>
                <w:shd w:val="clear" w:color="auto" w:fill="F0F1F1"/>
              </w:rPr>
              <w:t>data_size</w:t>
            </w:r>
          </w:p>
        </w:tc>
        <w:tc>
          <w:tcPr>
            <w:tcW w:w="3747" w:type="dxa"/>
          </w:tcPr>
          <w:p w14:paraId="17BEC6CF">
            <w:r>
              <w:t>定位具体 DataBlock 数据</w:t>
            </w:r>
          </w:p>
        </w:tc>
      </w:tr>
    </w:tbl>
    <w:p w14:paraId="1FF57B6F">
      <w:pPr>
        <w:pStyle w:val="4"/>
      </w:pPr>
      <w:bookmarkStart w:id="39" w:name="mu3pz1wzkm8677slldn"/>
      <w:r>
        <w:t>5.7 坐标系</w:t>
      </w:r>
      <w:bookmarkEnd w:id="39"/>
    </w:p>
    <w:p w14:paraId="6520D03C">
      <w:pPr>
        <w:numPr>
          <w:ilvl w:val="0"/>
          <w:numId w:val="5"/>
        </w:numPr>
      </w:pPr>
      <w:r>
        <w:t xml:space="preserve">原点：图像左上角 </w:t>
      </w:r>
      <w:r>
        <w:rPr>
          <w:shd w:val="clear" w:color="auto" w:fill="F0F1F1"/>
        </w:rPr>
        <w:t>(0,0)</w:t>
      </w:r>
      <w:r>
        <w:t>；X 向右；Y 向下；单位像素。</w:t>
      </w:r>
    </w:p>
    <w:p w14:paraId="7CA43AC3">
      <w:pPr>
        <w:pBdr>
          <w:top w:val="single" w:color="000000" w:sz="6" w:space="0"/>
        </w:pBdr>
      </w:pPr>
    </w:p>
    <w:p w14:paraId="193625BA">
      <w:pPr>
        <w:pStyle w:val="3"/>
      </w:pPr>
      <w:bookmarkStart w:id="40" w:name="mu3pz1x36sppk2663vo"/>
      <w:r>
        <w:t>6. 各算法输出明细</w:t>
      </w:r>
      <w:bookmarkEnd w:id="40"/>
    </w:p>
    <w:p w14:paraId="57EEEA72">
      <w:r>
        <w:t xml:space="preserve">以下按算法组列出 </w:t>
      </w:r>
      <w:r>
        <w:rPr>
          <w:b/>
        </w:rPr>
        <w:t>Struct 输出</w:t>
      </w:r>
      <w:r>
        <w:t>可能包含的 DataBlock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算法业务数据</w:t>
      </w:r>
      <w:r>
        <w:rPr>
          <w:rFonts w:hint="eastAsia"/>
          <w:lang w:eastAsia="zh-CN"/>
        </w:rPr>
        <w:t>）</w:t>
      </w:r>
      <w:r>
        <w:t xml:space="preserve"> 类型、元素结构及报警/状态枚举。</w:t>
      </w:r>
      <w:r>
        <w:rPr>
          <w:b/>
        </w:rPr>
        <w:t>DataBlock 缺失或</w:t>
      </w:r>
      <w:r>
        <w:t xml:space="preserve"> </w:t>
      </w:r>
      <w:r>
        <w:rPr>
          <w:shd w:val="clear" w:color="auto" w:fill="F0F1F1"/>
        </w:rPr>
        <w:t>count == 0</w:t>
      </w:r>
      <w:r>
        <w:t xml:space="preserve"> </w:t>
      </w:r>
      <w:r>
        <w:rPr>
          <w:b/>
        </w:rPr>
        <w:t>表示该数据为空</w:t>
      </w:r>
      <w:r>
        <w:t xml:space="preserve">。字段定义以 </w:t>
      </w:r>
      <w:r>
        <w:rPr>
          <w:shd w:val="clear" w:color="auto" w:fill="F0F1F1"/>
        </w:rPr>
        <w:t>rmai_info_parse_struct_protocol.h</w:t>
      </w:r>
      <w:r>
        <w:t xml:space="preserve"> 为准；公共元素结构见 §5。</w:t>
      </w:r>
    </w:p>
    <w:p w14:paraId="064A750B">
      <w:pPr>
        <w:pBdr>
          <w:top w:val="single" w:color="000000" w:sz="6" w:space="0"/>
        </w:pBdr>
      </w:pPr>
    </w:p>
    <w:p w14:paraId="0F68B146">
      <w:pPr>
        <w:pStyle w:val="4"/>
      </w:pPr>
      <w:bookmarkStart w:id="41" w:name="mu3pz1x9kcsvs6tjqf"/>
      <w:r>
        <w:t>6.1 FCW/HMW（</w:t>
      </w:r>
      <w:r>
        <w:rPr>
          <w:shd w:val="clear" w:color="auto" w:fill="F0F1F1"/>
        </w:rPr>
        <w:t>alg_type = 2</w:t>
      </w:r>
      <w:r>
        <w:t>，</w:t>
      </w:r>
      <w:r>
        <w:rPr>
          <w:shd w:val="clear" w:color="auto" w:fill="F0F1F1"/>
        </w:rPr>
        <w:t>RMAI_ALG_FCW_HMW</w:t>
      </w:r>
      <w:r>
        <w:t>）</w:t>
      </w:r>
      <w:bookmarkEnd w:id="41"/>
    </w:p>
    <w:p w14:paraId="46EDA4AC">
      <w:pPr>
        <w:pStyle w:val="5"/>
      </w:pPr>
      <w:bookmarkStart w:id="42" w:name="mu3pz1xc8ffh70jcatq"/>
      <w:r>
        <w:t>6.1.1 DataBlock</w:t>
      </w:r>
      <w:bookmarkEnd w:id="42"/>
    </w:p>
    <w:p w14:paraId="38EC12EC">
      <w:r>
        <w:t xml:space="preserve">本组可能输出的 DataBlock 如下（按 </w:t>
      </w:r>
      <w:r>
        <w:rPr>
          <w:shd w:val="clear" w:color="auto" w:fill="F0F1F1"/>
        </w:rPr>
        <w:t>block_type</w:t>
      </w:r>
      <w:r>
        <w:t xml:space="preserve"> 排序；实际 buffer 中顺序不固定，须按 </w:t>
      </w:r>
      <w:r>
        <w:rPr>
          <w:shd w:val="clear" w:color="auto" w:fill="F0F1F1"/>
        </w:rPr>
        <w:t>block_type</w:t>
      </w:r>
      <w:r>
        <w:t xml:space="preserve"> 查找）：</w:t>
      </w:r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3"/>
        <w:gridCol w:w="2702"/>
        <w:gridCol w:w="2175"/>
        <w:gridCol w:w="2115"/>
        <w:gridCol w:w="2105"/>
      </w:tblGrid>
      <w:tr w14:paraId="3D5D9AE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1B8EFE65">
            <w:r>
              <w:t>block_type</w:t>
            </w:r>
          </w:p>
        </w:tc>
        <w:tc>
          <w:tcPr>
            <w:tcW w:w="2244" w:type="dxa"/>
          </w:tcPr>
          <w:p w14:paraId="454C6E46">
            <w:r>
              <w:t>DataBlock 类型</w:t>
            </w:r>
          </w:p>
        </w:tc>
        <w:tc>
          <w:tcPr>
            <w:tcW w:w="2244" w:type="dxa"/>
          </w:tcPr>
          <w:p w14:paraId="744923BF">
            <w:r>
              <w:t>元素类型</w:t>
            </w:r>
          </w:p>
        </w:tc>
        <w:tc>
          <w:tcPr>
            <w:tcW w:w="2244" w:type="dxa"/>
          </w:tcPr>
          <w:p w14:paraId="73B56116">
            <w:r>
              <w:t>elem_size</w:t>
            </w:r>
          </w:p>
        </w:tc>
        <w:tc>
          <w:tcPr>
            <w:tcW w:w="2244" w:type="dxa"/>
          </w:tcPr>
          <w:p w14:paraId="586C06D3">
            <w:r>
              <w:t>含义</w:t>
            </w:r>
          </w:p>
        </w:tc>
      </w:tr>
      <w:tr w14:paraId="7A7A382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18B00DD5">
            <w:r>
              <w:t>1</w:t>
            </w:r>
          </w:p>
        </w:tc>
        <w:tc>
          <w:tcPr>
            <w:tcW w:w="2244" w:type="dxa"/>
          </w:tcPr>
          <w:p w14:paraId="1DABECDA">
            <w:r>
              <w:rPr>
                <w:shd w:val="clear" w:color="auto" w:fill="F0F1F1"/>
              </w:rPr>
              <w:t>RMAI_ADAS_VEHICLES</w:t>
            </w:r>
          </w:p>
        </w:tc>
        <w:tc>
          <w:tcPr>
            <w:tcW w:w="2244" w:type="dxa"/>
          </w:tcPr>
          <w:p w14:paraId="3607AE1F">
            <w:r>
              <w:rPr>
                <w:shd w:val="clear" w:color="auto" w:fill="F0F1F1"/>
              </w:rPr>
              <w:t>RMAI_Vehicle</w:t>
            </w:r>
          </w:p>
        </w:tc>
        <w:tc>
          <w:tcPr>
            <w:tcW w:w="2244" w:type="dxa"/>
          </w:tcPr>
          <w:p w14:paraId="6D0A6E61">
            <w:r>
              <w:t>16</w:t>
            </w:r>
          </w:p>
        </w:tc>
        <w:tc>
          <w:tcPr>
            <w:tcW w:w="2244" w:type="dxa"/>
          </w:tcPr>
          <w:p w14:paraId="782796CE">
            <w:r>
              <w:t>检测到的车辆列表</w:t>
            </w:r>
          </w:p>
        </w:tc>
      </w:tr>
      <w:tr w14:paraId="019E7B5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1014F73D">
            <w:r>
              <w:t>2</w:t>
            </w:r>
          </w:p>
        </w:tc>
        <w:tc>
          <w:tcPr>
            <w:tcW w:w="2244" w:type="dxa"/>
          </w:tcPr>
          <w:p w14:paraId="3CF4CA1B">
            <w:r>
              <w:rPr>
                <w:shd w:val="clear" w:color="auto" w:fill="F0F1F1"/>
              </w:rPr>
              <w:t>RMAI_ADAS_DETECTION_AREA</w:t>
            </w:r>
          </w:p>
        </w:tc>
        <w:tc>
          <w:tcPr>
            <w:tcW w:w="2244" w:type="dxa"/>
          </w:tcPr>
          <w:p w14:paraId="42E30E59">
            <w:r>
              <w:rPr>
                <w:shd w:val="clear" w:color="auto" w:fill="F0F1F1"/>
              </w:rPr>
              <w:t>RMAI_Rect</w:t>
            </w:r>
          </w:p>
        </w:tc>
        <w:tc>
          <w:tcPr>
            <w:tcW w:w="2244" w:type="dxa"/>
          </w:tcPr>
          <w:p w14:paraId="05820CFB">
            <w:r>
              <w:t>8</w:t>
            </w:r>
          </w:p>
        </w:tc>
        <w:tc>
          <w:tcPr>
            <w:tcW w:w="2244" w:type="dxa"/>
          </w:tcPr>
          <w:p w14:paraId="72F28775">
            <w:r>
              <w:t>FCW 检测区域</w:t>
            </w:r>
          </w:p>
        </w:tc>
      </w:tr>
      <w:tr w14:paraId="419CA82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1D660CFB">
            <w:r>
              <w:t>3</w:t>
            </w:r>
          </w:p>
        </w:tc>
        <w:tc>
          <w:tcPr>
            <w:tcW w:w="2244" w:type="dxa"/>
          </w:tcPr>
          <w:p w14:paraId="1A4A355E">
            <w:r>
              <w:rPr>
                <w:shd w:val="clear" w:color="auto" w:fill="F0F1F1"/>
              </w:rPr>
              <w:t>RMAI_ALG_ALARMS</w:t>
            </w:r>
          </w:p>
        </w:tc>
        <w:tc>
          <w:tcPr>
            <w:tcW w:w="2244" w:type="dxa"/>
          </w:tcPr>
          <w:p w14:paraId="14280F8D">
            <w:r>
              <w:rPr>
                <w:shd w:val="clear" w:color="auto" w:fill="F0F1F1"/>
              </w:rPr>
              <w:t>RMAI_AlarmItem</w:t>
            </w:r>
          </w:p>
        </w:tc>
        <w:tc>
          <w:tcPr>
            <w:tcW w:w="2244" w:type="dxa"/>
          </w:tcPr>
          <w:p w14:paraId="41213CD4">
            <w:r>
              <w:t>8</w:t>
            </w:r>
          </w:p>
        </w:tc>
        <w:tc>
          <w:tcPr>
            <w:tcW w:w="2244" w:type="dxa"/>
          </w:tcPr>
          <w:p w14:paraId="399C042A">
            <w:r>
              <w:t>报警列表</w:t>
            </w:r>
          </w:p>
        </w:tc>
      </w:tr>
      <w:tr w14:paraId="4C7ADF0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5E4FAB30">
            <w:r>
              <w:t>4</w:t>
            </w:r>
          </w:p>
        </w:tc>
        <w:tc>
          <w:tcPr>
            <w:tcW w:w="2244" w:type="dxa"/>
          </w:tcPr>
          <w:p w14:paraId="42EAF623">
            <w:r>
              <w:rPr>
                <w:shd w:val="clear" w:color="auto" w:fill="F0F1F1"/>
              </w:rPr>
              <w:t>RMAI_ADAS_STATUS</w:t>
            </w:r>
          </w:p>
        </w:tc>
        <w:tc>
          <w:tcPr>
            <w:tcW w:w="2244" w:type="dxa"/>
          </w:tcPr>
          <w:p w14:paraId="619541E8">
            <w:r>
              <w:rPr>
                <w:shd w:val="clear" w:color="auto" w:fill="F0F1F1"/>
              </w:rPr>
              <w:t>RMAI_StatusItem</w:t>
            </w:r>
          </w:p>
        </w:tc>
        <w:tc>
          <w:tcPr>
            <w:tcW w:w="2244" w:type="dxa"/>
          </w:tcPr>
          <w:p w14:paraId="078D114E">
            <w:r>
              <w:t>68</w:t>
            </w:r>
          </w:p>
        </w:tc>
        <w:tc>
          <w:tcPr>
            <w:tcW w:w="2244" w:type="dxa"/>
          </w:tcPr>
          <w:p w14:paraId="7FA8A09C">
            <w:r>
              <w:t>状态列表（TTC、车速等）</w:t>
            </w:r>
          </w:p>
        </w:tc>
      </w:tr>
    </w:tbl>
    <w:p w14:paraId="64A9A994">
      <w:pPr>
        <w:pStyle w:val="5"/>
      </w:pPr>
      <w:bookmarkStart w:id="43" w:name="mu3pz1xktgnz938lq5"/>
      <w:r>
        <w:t>6.1.2 RMAI_Vehicle</w:t>
      </w:r>
      <w:bookmarkEnd w:id="43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374D091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070D9379">
            <w:r>
              <w:t>字段</w:t>
            </w:r>
          </w:p>
        </w:tc>
        <w:tc>
          <w:tcPr>
            <w:tcW w:w="3736" w:type="dxa"/>
          </w:tcPr>
          <w:p w14:paraId="799E3DFB">
            <w:r>
              <w:t>类型</w:t>
            </w:r>
          </w:p>
        </w:tc>
        <w:tc>
          <w:tcPr>
            <w:tcW w:w="3747" w:type="dxa"/>
          </w:tcPr>
          <w:p w14:paraId="3C9EEE13">
            <w:r>
              <w:t>说明</w:t>
            </w:r>
          </w:p>
        </w:tc>
      </w:tr>
      <w:tr w14:paraId="1F18563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53B1092E">
            <w:r>
              <w:rPr>
                <w:shd w:val="clear" w:color="auto" w:fill="F0F1F1"/>
              </w:rPr>
              <w:t>x</w:t>
            </w:r>
            <w:r>
              <w:t xml:space="preserve">, </w:t>
            </w:r>
            <w:r>
              <w:rPr>
                <w:shd w:val="clear" w:color="auto" w:fill="F0F1F1"/>
              </w:rPr>
              <w:t>y</w:t>
            </w:r>
            <w:r>
              <w:t xml:space="preserve">, </w:t>
            </w:r>
            <w:r>
              <w:rPr>
                <w:shd w:val="clear" w:color="auto" w:fill="F0F1F1"/>
              </w:rPr>
              <w:t>width</w:t>
            </w:r>
            <w:r>
              <w:t xml:space="preserve">, </w:t>
            </w:r>
            <w:r>
              <w:rPr>
                <w:shd w:val="clear" w:color="auto" w:fill="F0F1F1"/>
              </w:rPr>
              <w:t>height</w:t>
            </w:r>
          </w:p>
        </w:tc>
        <w:tc>
          <w:tcPr>
            <w:tcW w:w="3736" w:type="dxa"/>
          </w:tcPr>
          <w:p w14:paraId="7586170C">
            <w:r>
              <w:rPr>
                <w:shd w:val="clear" w:color="auto" w:fill="F0F1F1"/>
              </w:rPr>
              <w:t>uint16_t</w:t>
            </w:r>
          </w:p>
        </w:tc>
        <w:tc>
          <w:tcPr>
            <w:tcW w:w="3747" w:type="dxa"/>
          </w:tcPr>
          <w:p w14:paraId="7DE0DECB">
            <w:r>
              <w:t>车辆检测框（像素）</w:t>
            </w:r>
          </w:p>
        </w:tc>
      </w:tr>
      <w:tr w14:paraId="06F7FB9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74E35803">
            <w:r>
              <w:rPr>
                <w:shd w:val="clear" w:color="auto" w:fill="F0F1F1"/>
              </w:rPr>
              <w:t>distance</w:t>
            </w:r>
          </w:p>
        </w:tc>
        <w:tc>
          <w:tcPr>
            <w:tcW w:w="3736" w:type="dxa"/>
          </w:tcPr>
          <w:p w14:paraId="0E3A4C0E">
            <w:r>
              <w:rPr>
                <w:shd w:val="clear" w:color="auto" w:fill="F0F1F1"/>
              </w:rPr>
              <w:t>float</w:t>
            </w:r>
          </w:p>
        </w:tc>
        <w:tc>
          <w:tcPr>
            <w:tcW w:w="3747" w:type="dxa"/>
          </w:tcPr>
          <w:p w14:paraId="379C1AD7">
            <w:r>
              <w:t>前车距离（</w:t>
            </w:r>
            <w:r>
              <w:rPr>
                <w:b/>
              </w:rPr>
              <w:t>米</w:t>
            </w:r>
            <w:r>
              <w:t>）；</w:t>
            </w:r>
            <w:r>
              <w:rPr>
                <w:shd w:val="clear" w:color="auto" w:fill="F0F1F1"/>
              </w:rPr>
              <w:t>flags &amp; 0x01</w:t>
            </w:r>
            <w:r>
              <w:t xml:space="preserve"> 为真时有效</w:t>
            </w:r>
          </w:p>
        </w:tc>
      </w:tr>
      <w:tr w14:paraId="2899A71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059C1C75">
            <w:r>
              <w:rPr>
                <w:shd w:val="clear" w:color="auto" w:fill="F0F1F1"/>
              </w:rPr>
              <w:t>is_target</w:t>
            </w:r>
          </w:p>
        </w:tc>
        <w:tc>
          <w:tcPr>
            <w:tcW w:w="3736" w:type="dxa"/>
          </w:tcPr>
          <w:p w14:paraId="3B07C241">
            <w:r>
              <w:rPr>
                <w:shd w:val="clear" w:color="auto" w:fill="F0F1F1"/>
              </w:rPr>
              <w:t>uint8_t</w:t>
            </w:r>
          </w:p>
        </w:tc>
        <w:tc>
          <w:tcPr>
            <w:tcW w:w="3747" w:type="dxa"/>
          </w:tcPr>
          <w:p w14:paraId="4BEBA5A5">
            <w:r>
              <w:t>是否为目标车辆：</w:t>
            </w:r>
            <w:r>
              <w:rPr>
                <w:shd w:val="clear" w:color="auto" w:fill="F0F1F1"/>
              </w:rPr>
              <w:t>1</w:t>
            </w:r>
            <w:r>
              <w:t>=是，</w:t>
            </w:r>
            <w:r>
              <w:rPr>
                <w:shd w:val="clear" w:color="auto" w:fill="F0F1F1"/>
              </w:rPr>
              <w:t>0</w:t>
            </w:r>
            <w:r>
              <w:t>=否</w:t>
            </w:r>
          </w:p>
        </w:tc>
      </w:tr>
      <w:tr w14:paraId="14D9F3F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4C58EAC8">
            <w:r>
              <w:rPr>
                <w:shd w:val="clear" w:color="auto" w:fill="F0F1F1"/>
              </w:rPr>
              <w:t>flags</w:t>
            </w:r>
          </w:p>
        </w:tc>
        <w:tc>
          <w:tcPr>
            <w:tcW w:w="3736" w:type="dxa"/>
          </w:tcPr>
          <w:p w14:paraId="18F87951">
            <w:r>
              <w:rPr>
                <w:shd w:val="clear" w:color="auto" w:fill="F0F1F1"/>
              </w:rPr>
              <w:t>uint8_t</w:t>
            </w:r>
          </w:p>
        </w:tc>
        <w:tc>
          <w:tcPr>
            <w:tcW w:w="3747" w:type="dxa"/>
          </w:tcPr>
          <w:p w14:paraId="4F08619D">
            <w:r>
              <w:t xml:space="preserve">bit0=1 表示 </w:t>
            </w:r>
            <w:r>
              <w:rPr>
                <w:shd w:val="clear" w:color="auto" w:fill="F0F1F1"/>
              </w:rPr>
              <w:t>distance</w:t>
            </w:r>
            <w:r>
              <w:t xml:space="preserve"> 有效</w:t>
            </w:r>
          </w:p>
        </w:tc>
      </w:tr>
      <w:tr w14:paraId="35580C6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421CCFC5">
            <w:r>
              <w:rPr>
                <w:shd w:val="clear" w:color="auto" w:fill="F0F1F1"/>
              </w:rPr>
              <w:t>reserved[2]</w:t>
            </w:r>
          </w:p>
        </w:tc>
        <w:tc>
          <w:tcPr>
            <w:tcW w:w="3736" w:type="dxa"/>
          </w:tcPr>
          <w:p w14:paraId="706D169F">
            <w:r>
              <w:rPr>
                <w:shd w:val="clear" w:color="auto" w:fill="F0F1F1"/>
              </w:rPr>
              <w:t>uint8_t</w:t>
            </w:r>
          </w:p>
        </w:tc>
        <w:tc>
          <w:tcPr>
            <w:tcW w:w="3747" w:type="dxa"/>
          </w:tcPr>
          <w:p w14:paraId="1440908F">
            <w:r>
              <w:t>保留</w:t>
            </w:r>
          </w:p>
        </w:tc>
      </w:tr>
    </w:tbl>
    <w:p w14:paraId="3FE863BA">
      <w:pPr>
        <w:pStyle w:val="5"/>
      </w:pPr>
      <w:bookmarkStart w:id="44" w:name="mu3pz1xnuxlovzzsfoe"/>
      <w:r>
        <w:t>6.1.3 RMAI_Rect</w:t>
      </w:r>
      <w:bookmarkEnd w:id="44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65324D3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53E9E65B">
            <w:r>
              <w:t>字段</w:t>
            </w:r>
          </w:p>
        </w:tc>
        <w:tc>
          <w:tcPr>
            <w:tcW w:w="3736" w:type="dxa"/>
          </w:tcPr>
          <w:p w14:paraId="2BFE5EDD">
            <w:r>
              <w:t>类型</w:t>
            </w:r>
          </w:p>
        </w:tc>
        <w:tc>
          <w:tcPr>
            <w:tcW w:w="3747" w:type="dxa"/>
          </w:tcPr>
          <w:p w14:paraId="54997CB0">
            <w:r>
              <w:t>说明</w:t>
            </w:r>
          </w:p>
        </w:tc>
      </w:tr>
      <w:tr w14:paraId="3938D12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2D876B66">
            <w:r>
              <w:rPr>
                <w:shd w:val="clear" w:color="auto" w:fill="F0F1F1"/>
              </w:rPr>
              <w:t>x</w:t>
            </w:r>
            <w:r>
              <w:t xml:space="preserve">, </w:t>
            </w:r>
            <w:r>
              <w:rPr>
                <w:shd w:val="clear" w:color="auto" w:fill="F0F1F1"/>
              </w:rPr>
              <w:t>y</w:t>
            </w:r>
          </w:p>
        </w:tc>
        <w:tc>
          <w:tcPr>
            <w:tcW w:w="3736" w:type="dxa"/>
          </w:tcPr>
          <w:p w14:paraId="6EF6FA87">
            <w:r>
              <w:rPr>
                <w:shd w:val="clear" w:color="auto" w:fill="F0F1F1"/>
              </w:rPr>
              <w:t>uint16_t</w:t>
            </w:r>
          </w:p>
        </w:tc>
        <w:tc>
          <w:tcPr>
            <w:tcW w:w="3747" w:type="dxa"/>
          </w:tcPr>
          <w:p w14:paraId="72B5E927">
            <w:r>
              <w:t>检测框左上角坐标（像素）</w:t>
            </w:r>
          </w:p>
        </w:tc>
      </w:tr>
      <w:tr w14:paraId="3F79E43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5CB935FD">
            <w:r>
              <w:rPr>
                <w:shd w:val="clear" w:color="auto" w:fill="F0F1F1"/>
              </w:rPr>
              <w:t>width</w:t>
            </w:r>
            <w:r>
              <w:t xml:space="preserve">, </w:t>
            </w:r>
            <w:r>
              <w:rPr>
                <w:shd w:val="clear" w:color="auto" w:fill="F0F1F1"/>
              </w:rPr>
              <w:t>height</w:t>
            </w:r>
          </w:p>
        </w:tc>
        <w:tc>
          <w:tcPr>
            <w:tcW w:w="3736" w:type="dxa"/>
          </w:tcPr>
          <w:p w14:paraId="2D5C31A7">
            <w:r>
              <w:rPr>
                <w:shd w:val="clear" w:color="auto" w:fill="F0F1F1"/>
              </w:rPr>
              <w:t>uint16_t</w:t>
            </w:r>
          </w:p>
        </w:tc>
        <w:tc>
          <w:tcPr>
            <w:tcW w:w="3747" w:type="dxa"/>
          </w:tcPr>
          <w:p w14:paraId="5AEB5434">
            <w:r>
              <w:t>检测框宽高（像素）</w:t>
            </w:r>
          </w:p>
        </w:tc>
      </w:tr>
    </w:tbl>
    <w:p w14:paraId="3E7422DE">
      <w:pPr>
        <w:pStyle w:val="5"/>
      </w:pPr>
      <w:bookmarkStart w:id="45" w:name="mu3pz1xqptyi18ut8ys"/>
      <w:r>
        <w:t>6.1.4 RMAI_AlarmItem</w:t>
      </w:r>
      <w:bookmarkEnd w:id="45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4906D8F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074D2A68">
            <w:r>
              <w:t>字段</w:t>
            </w:r>
          </w:p>
        </w:tc>
        <w:tc>
          <w:tcPr>
            <w:tcW w:w="3736" w:type="dxa"/>
          </w:tcPr>
          <w:p w14:paraId="0ED2F0E9">
            <w:r>
              <w:t>类型</w:t>
            </w:r>
          </w:p>
        </w:tc>
        <w:tc>
          <w:tcPr>
            <w:tcW w:w="3747" w:type="dxa"/>
          </w:tcPr>
          <w:p w14:paraId="79E57567">
            <w:r>
              <w:t>说明</w:t>
            </w:r>
          </w:p>
        </w:tc>
      </w:tr>
      <w:tr w14:paraId="56C7003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57E7C790">
            <w:r>
              <w:rPr>
                <w:shd w:val="clear" w:color="auto" w:fill="F0F1F1"/>
              </w:rPr>
              <w:t>alarm_type</w:t>
            </w:r>
          </w:p>
        </w:tc>
        <w:tc>
          <w:tcPr>
            <w:tcW w:w="3736" w:type="dxa"/>
          </w:tcPr>
          <w:p w14:paraId="29A17837">
            <w:r>
              <w:rPr>
                <w:shd w:val="clear" w:color="auto" w:fill="F0F1F1"/>
              </w:rPr>
              <w:t>uint32_t</w:t>
            </w:r>
          </w:p>
        </w:tc>
        <w:tc>
          <w:tcPr>
            <w:tcW w:w="3747" w:type="dxa"/>
          </w:tcPr>
          <w:p w14:paraId="00DA07A9">
            <w:r>
              <w:t>报警类型，见 §6.1.6</w:t>
            </w:r>
          </w:p>
        </w:tc>
      </w:tr>
      <w:tr w14:paraId="09C9478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7C577807">
            <w:r>
              <w:rPr>
                <w:shd w:val="clear" w:color="auto" w:fill="F0F1F1"/>
              </w:rPr>
              <w:t>reserved[4]</w:t>
            </w:r>
          </w:p>
        </w:tc>
        <w:tc>
          <w:tcPr>
            <w:tcW w:w="3736" w:type="dxa"/>
          </w:tcPr>
          <w:p w14:paraId="568E28E5">
            <w:r>
              <w:rPr>
                <w:shd w:val="clear" w:color="auto" w:fill="F0F1F1"/>
              </w:rPr>
              <w:t>uint8_t</w:t>
            </w:r>
          </w:p>
        </w:tc>
        <w:tc>
          <w:tcPr>
            <w:tcW w:w="3747" w:type="dxa"/>
          </w:tcPr>
          <w:p w14:paraId="7CB6259F">
            <w:r>
              <w:t xml:space="preserve">保留，编码时为 </w:t>
            </w:r>
            <w:r>
              <w:rPr>
                <w:b/>
              </w:rPr>
              <w:t>0</w:t>
            </w:r>
          </w:p>
        </w:tc>
      </w:tr>
    </w:tbl>
    <w:p w14:paraId="2058EB20">
      <w:pPr>
        <w:pStyle w:val="5"/>
      </w:pPr>
      <w:bookmarkStart w:id="46" w:name="mu3pz1xu6s19p69kk1n"/>
      <w:r>
        <w:t>6.1.5 RMAI_StatusItem</w:t>
      </w:r>
      <w:bookmarkEnd w:id="46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15EA85C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208299B7">
            <w:r>
              <w:t>字段</w:t>
            </w:r>
          </w:p>
        </w:tc>
        <w:tc>
          <w:tcPr>
            <w:tcW w:w="3736" w:type="dxa"/>
          </w:tcPr>
          <w:p w14:paraId="5F61F034">
            <w:r>
              <w:t>类型</w:t>
            </w:r>
          </w:p>
        </w:tc>
        <w:tc>
          <w:tcPr>
            <w:tcW w:w="3747" w:type="dxa"/>
          </w:tcPr>
          <w:p w14:paraId="684956D7">
            <w:r>
              <w:t>说明</w:t>
            </w:r>
          </w:p>
        </w:tc>
      </w:tr>
      <w:tr w14:paraId="2E40EDB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3EF30289">
            <w:r>
              <w:rPr>
                <w:shd w:val="clear" w:color="auto" w:fill="F0F1F1"/>
              </w:rPr>
              <w:t>status_type</w:t>
            </w:r>
          </w:p>
        </w:tc>
        <w:tc>
          <w:tcPr>
            <w:tcW w:w="3736" w:type="dxa"/>
          </w:tcPr>
          <w:p w14:paraId="3995977D">
            <w:r>
              <w:rPr>
                <w:shd w:val="clear" w:color="auto" w:fill="F0F1F1"/>
              </w:rPr>
              <w:t>uint32_t</w:t>
            </w:r>
          </w:p>
        </w:tc>
        <w:tc>
          <w:tcPr>
            <w:tcW w:w="3747" w:type="dxa"/>
          </w:tcPr>
          <w:p w14:paraId="01BF779C">
            <w:r>
              <w:t>状态类型，见 §6.1.7</w:t>
            </w:r>
          </w:p>
        </w:tc>
      </w:tr>
      <w:tr w14:paraId="51936B1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39AA1236">
            <w:r>
              <w:rPr>
                <w:shd w:val="clear" w:color="auto" w:fill="F0F1F1"/>
              </w:rPr>
              <w:t>text</w:t>
            </w:r>
          </w:p>
        </w:tc>
        <w:tc>
          <w:tcPr>
            <w:tcW w:w="3736" w:type="dxa"/>
          </w:tcPr>
          <w:p w14:paraId="299DA902">
            <w:r>
              <w:rPr>
                <w:shd w:val="clear" w:color="auto" w:fill="F0F1F1"/>
              </w:rPr>
              <w:t>char[64]</w:t>
            </w:r>
          </w:p>
        </w:tc>
        <w:tc>
          <w:tcPr>
            <w:tcW w:w="3747" w:type="dxa"/>
          </w:tcPr>
          <w:p w14:paraId="7A525759">
            <w:r>
              <w:t xml:space="preserve">状态文本；最大 63 字符（含 </w:t>
            </w:r>
            <w:r>
              <w:rPr>
                <w:shd w:val="clear" w:color="auto" w:fill="F0F1F1"/>
              </w:rPr>
              <w:t>\0</w:t>
            </w:r>
            <w:r>
              <w:t xml:space="preserve"> 预留）</w:t>
            </w:r>
          </w:p>
        </w:tc>
      </w:tr>
    </w:tbl>
    <w:p w14:paraId="390AF73E">
      <w:pPr>
        <w:pStyle w:val="5"/>
      </w:pPr>
      <w:bookmarkStart w:id="47" w:name="mu3pz1xyn37b294aulg"/>
      <w:r>
        <w:t>6.1.6 报警</w:t>
      </w:r>
      <w:bookmarkEnd w:id="47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99"/>
        <w:gridCol w:w="4420"/>
        <w:gridCol w:w="3401"/>
      </w:tblGrid>
      <w:tr w14:paraId="7E74D03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1C3CB8EE">
            <w:r>
              <w:t>alarm_type</w:t>
            </w:r>
          </w:p>
        </w:tc>
        <w:tc>
          <w:tcPr>
            <w:tcW w:w="3736" w:type="dxa"/>
          </w:tcPr>
          <w:p w14:paraId="53AA0D53">
            <w:r>
              <w:t>枚举名</w:t>
            </w:r>
          </w:p>
        </w:tc>
        <w:tc>
          <w:tcPr>
            <w:tcW w:w="3747" w:type="dxa"/>
          </w:tcPr>
          <w:p w14:paraId="1F46B06B">
            <w:r>
              <w:t>说明</w:t>
            </w:r>
          </w:p>
        </w:tc>
      </w:tr>
      <w:tr w14:paraId="3C8D61A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14A512E8">
            <w:r>
              <w:t>101</w:t>
            </w:r>
          </w:p>
        </w:tc>
        <w:tc>
          <w:tcPr>
            <w:tcW w:w="3736" w:type="dxa"/>
          </w:tcPr>
          <w:p w14:paraId="13BC939C">
            <w:r>
              <w:rPr>
                <w:shd w:val="clear" w:color="auto" w:fill="F0F1F1"/>
              </w:rPr>
              <w:t>RMAI_ALARM_ADAS_FCW_COLLISION</w:t>
            </w:r>
          </w:p>
        </w:tc>
        <w:tc>
          <w:tcPr>
            <w:tcW w:w="3747" w:type="dxa"/>
          </w:tcPr>
          <w:p w14:paraId="5D8C79B7">
            <w:r>
              <w:t>前向碰撞预警（FCW）</w:t>
            </w:r>
          </w:p>
        </w:tc>
      </w:tr>
      <w:tr w14:paraId="15EF706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26AE9D65">
            <w:r>
              <w:t>102</w:t>
            </w:r>
          </w:p>
        </w:tc>
        <w:tc>
          <w:tcPr>
            <w:tcW w:w="3736" w:type="dxa"/>
          </w:tcPr>
          <w:p w14:paraId="5BBDBB00">
            <w:r>
              <w:rPr>
                <w:shd w:val="clear" w:color="auto" w:fill="F0F1F1"/>
              </w:rPr>
              <w:t>RMAI_ALARM_ADAS_HMW_CAR_DISTANCE_CLOSE</w:t>
            </w:r>
          </w:p>
        </w:tc>
        <w:tc>
          <w:tcPr>
            <w:tcW w:w="3747" w:type="dxa"/>
          </w:tcPr>
          <w:p w14:paraId="5EE6F006">
            <w:r>
              <w:t>车距过近预警（HMW）</w:t>
            </w:r>
          </w:p>
        </w:tc>
      </w:tr>
    </w:tbl>
    <w:p w14:paraId="317709E6">
      <w:pPr>
        <w:pStyle w:val="5"/>
      </w:pPr>
      <w:bookmarkStart w:id="48" w:name="mu3pz1y1442fs3uh1dl"/>
      <w:r>
        <w:t>6.1.7 状态</w:t>
      </w:r>
      <w:bookmarkEnd w:id="48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20"/>
        <w:gridCol w:w="3770"/>
        <w:gridCol w:w="3730"/>
      </w:tblGrid>
      <w:tr w14:paraId="1C55408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1CE00FD7">
            <w:r>
              <w:t>status_type</w:t>
            </w:r>
          </w:p>
        </w:tc>
        <w:tc>
          <w:tcPr>
            <w:tcW w:w="3736" w:type="dxa"/>
          </w:tcPr>
          <w:p w14:paraId="486974B1">
            <w:r>
              <w:t>枚举名</w:t>
            </w:r>
          </w:p>
        </w:tc>
        <w:tc>
          <w:tcPr>
            <w:tcW w:w="3747" w:type="dxa"/>
          </w:tcPr>
          <w:p w14:paraId="49CBC5CA">
            <w:r>
              <w:t>说明</w:t>
            </w:r>
          </w:p>
        </w:tc>
      </w:tr>
      <w:tr w14:paraId="17B2011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40C766F6">
            <w:r>
              <w:t>1</w:t>
            </w:r>
          </w:p>
        </w:tc>
        <w:tc>
          <w:tcPr>
            <w:tcW w:w="3736" w:type="dxa"/>
          </w:tcPr>
          <w:p w14:paraId="7328FFCA">
            <w:r>
              <w:rPr>
                <w:shd w:val="clear" w:color="auto" w:fill="F0F1F1"/>
              </w:rPr>
              <w:t>RMAI_STATUS_ADAS_FCW_TTC</w:t>
            </w:r>
          </w:p>
        </w:tc>
        <w:tc>
          <w:tcPr>
            <w:tcW w:w="3747" w:type="dxa"/>
          </w:tcPr>
          <w:p w14:paraId="79E4DF60">
            <w:r>
              <w:t>前向碰撞时间 TTC；</w:t>
            </w:r>
            <w:r>
              <w:rPr>
                <w:shd w:val="clear" w:color="auto" w:fill="F0F1F1"/>
              </w:rPr>
              <w:t>text</w:t>
            </w:r>
            <w:r>
              <w:t xml:space="preserve"> 示例 </w:t>
            </w:r>
            <w:r>
              <w:rPr>
                <w:shd w:val="clear" w:color="auto" w:fill="F0F1F1"/>
              </w:rPr>
              <w:t>"5.0s"</w:t>
            </w:r>
          </w:p>
        </w:tc>
      </w:tr>
      <w:tr w14:paraId="66A3BFC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6D577F50">
            <w:r>
              <w:t>2</w:t>
            </w:r>
          </w:p>
        </w:tc>
        <w:tc>
          <w:tcPr>
            <w:tcW w:w="3736" w:type="dxa"/>
          </w:tcPr>
          <w:p w14:paraId="01BB8AC2">
            <w:r>
              <w:rPr>
                <w:shd w:val="clear" w:color="auto" w:fill="F0F1F1"/>
              </w:rPr>
              <w:t>RMAI_STATUS_ADAS_HMW_TTC</w:t>
            </w:r>
          </w:p>
        </w:tc>
        <w:tc>
          <w:tcPr>
            <w:tcW w:w="3747" w:type="dxa"/>
          </w:tcPr>
          <w:p w14:paraId="2434EDE1">
            <w:r>
              <w:t>车距监测时间 TTC；</w:t>
            </w:r>
            <w:r>
              <w:rPr>
                <w:shd w:val="clear" w:color="auto" w:fill="F0F1F1"/>
              </w:rPr>
              <w:t>text</w:t>
            </w:r>
            <w:r>
              <w:t xml:space="preserve"> 示例 </w:t>
            </w:r>
            <w:r>
              <w:rPr>
                <w:shd w:val="clear" w:color="auto" w:fill="F0F1F1"/>
              </w:rPr>
              <w:t>"5.0s"</w:t>
            </w:r>
          </w:p>
        </w:tc>
      </w:tr>
      <w:tr w14:paraId="6BE2901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162E7634">
            <w:r>
              <w:t>3</w:t>
            </w:r>
          </w:p>
        </w:tc>
        <w:tc>
          <w:tcPr>
            <w:tcW w:w="3736" w:type="dxa"/>
          </w:tcPr>
          <w:p w14:paraId="323C26CE">
            <w:r>
              <w:rPr>
                <w:shd w:val="clear" w:color="auto" w:fill="F0F1F1"/>
              </w:rPr>
              <w:t>RMAI_STATUS_ADAS_CAR_SPEED</w:t>
            </w:r>
          </w:p>
        </w:tc>
        <w:tc>
          <w:tcPr>
            <w:tcW w:w="3747" w:type="dxa"/>
          </w:tcPr>
          <w:p w14:paraId="3BDC4B77">
            <w:r>
              <w:t>当前车速；</w:t>
            </w:r>
            <w:r>
              <w:rPr>
                <w:shd w:val="clear" w:color="auto" w:fill="F0F1F1"/>
              </w:rPr>
              <w:t>text</w:t>
            </w:r>
            <w:r>
              <w:t xml:space="preserve"> 示例 </w:t>
            </w:r>
            <w:r>
              <w:rPr>
                <w:shd w:val="clear" w:color="auto" w:fill="F0F1F1"/>
              </w:rPr>
              <w:t>"56km/h"</w:t>
            </w:r>
          </w:p>
        </w:tc>
      </w:tr>
      <w:tr w14:paraId="125800D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0FF55388">
            <w:r>
              <w:t>4</w:t>
            </w:r>
          </w:p>
        </w:tc>
        <w:tc>
          <w:tcPr>
            <w:tcW w:w="3736" w:type="dxa"/>
          </w:tcPr>
          <w:p w14:paraId="1042E56B">
            <w:r>
              <w:rPr>
                <w:shd w:val="clear" w:color="auto" w:fill="F0F1F1"/>
              </w:rPr>
              <w:t>RMAI_STATUS_ADAS_CAR_RELATIVE_SPEED</w:t>
            </w:r>
          </w:p>
        </w:tc>
        <w:tc>
          <w:tcPr>
            <w:tcW w:w="3747" w:type="dxa"/>
          </w:tcPr>
          <w:p w14:paraId="7B95F027">
            <w:r>
              <w:t>前车相对速度；</w:t>
            </w:r>
            <w:r>
              <w:rPr>
                <w:shd w:val="clear" w:color="auto" w:fill="F0F1F1"/>
              </w:rPr>
              <w:t>text</w:t>
            </w:r>
            <w:r>
              <w:t xml:space="preserve"> 示例 </w:t>
            </w:r>
            <w:r>
              <w:rPr>
                <w:shd w:val="clear" w:color="auto" w:fill="F0F1F1"/>
              </w:rPr>
              <w:t>"4.5km/h"</w:t>
            </w:r>
          </w:p>
        </w:tc>
      </w:tr>
    </w:tbl>
    <w:p w14:paraId="4E41E1F7">
      <w:pPr>
        <w:pBdr>
          <w:top w:val="single" w:color="000000" w:sz="6" w:space="0"/>
        </w:pBdr>
      </w:pPr>
    </w:p>
    <w:p w14:paraId="1BACEE44">
      <w:pPr>
        <w:pStyle w:val="4"/>
      </w:pPr>
      <w:bookmarkStart w:id="49" w:name="mu3pz1y61o4kkwmc6ktj"/>
      <w:r>
        <w:t>6.2 LDW（</w:t>
      </w:r>
      <w:r>
        <w:rPr>
          <w:shd w:val="clear" w:color="auto" w:fill="F0F1F1"/>
        </w:rPr>
        <w:t>alg_type = 3</w:t>
      </w:r>
      <w:r>
        <w:t>，</w:t>
      </w:r>
      <w:r>
        <w:rPr>
          <w:shd w:val="clear" w:color="auto" w:fill="F0F1F1"/>
        </w:rPr>
        <w:t>RMAI_ALG_LDW</w:t>
      </w:r>
      <w:r>
        <w:t>）</w:t>
      </w:r>
      <w:bookmarkEnd w:id="49"/>
    </w:p>
    <w:p w14:paraId="0A1A0684">
      <w:pPr>
        <w:pStyle w:val="5"/>
      </w:pPr>
      <w:bookmarkStart w:id="50" w:name="mu3pz1y8cp2ba6brh38"/>
      <w:r>
        <w:t>6.2.1 DataBlock</w:t>
      </w:r>
      <w:bookmarkEnd w:id="50"/>
    </w:p>
    <w:p w14:paraId="58D3B55B">
      <w:r>
        <w:t xml:space="preserve">本组可能输出的 DataBlock 如下（按 </w:t>
      </w:r>
      <w:r>
        <w:rPr>
          <w:shd w:val="clear" w:color="auto" w:fill="F0F1F1"/>
        </w:rPr>
        <w:t>block_type</w:t>
      </w:r>
      <w:r>
        <w:t xml:space="preserve"> 排序；实际 buffer 中顺序不固定，须按 </w:t>
      </w:r>
      <w:r>
        <w:rPr>
          <w:shd w:val="clear" w:color="auto" w:fill="F0F1F1"/>
        </w:rPr>
        <w:t>block_type</w:t>
      </w:r>
      <w:r>
        <w:t xml:space="preserve"> 查找）：</w:t>
      </w:r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48"/>
        <w:gridCol w:w="2987"/>
        <w:gridCol w:w="2133"/>
        <w:gridCol w:w="2034"/>
        <w:gridCol w:w="2018"/>
      </w:tblGrid>
      <w:tr w14:paraId="3FA1881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662BFCB4">
            <w:r>
              <w:t>block_type</w:t>
            </w:r>
          </w:p>
        </w:tc>
        <w:tc>
          <w:tcPr>
            <w:tcW w:w="2244" w:type="dxa"/>
          </w:tcPr>
          <w:p w14:paraId="5ED8EFCA">
            <w:r>
              <w:t>DataBlock 类型</w:t>
            </w:r>
          </w:p>
        </w:tc>
        <w:tc>
          <w:tcPr>
            <w:tcW w:w="2244" w:type="dxa"/>
          </w:tcPr>
          <w:p w14:paraId="23084951">
            <w:r>
              <w:t>元素类型</w:t>
            </w:r>
          </w:p>
        </w:tc>
        <w:tc>
          <w:tcPr>
            <w:tcW w:w="2244" w:type="dxa"/>
          </w:tcPr>
          <w:p w14:paraId="559AA73A">
            <w:r>
              <w:t>elem_size</w:t>
            </w:r>
          </w:p>
        </w:tc>
        <w:tc>
          <w:tcPr>
            <w:tcW w:w="2244" w:type="dxa"/>
          </w:tcPr>
          <w:p w14:paraId="56CBD1E4">
            <w:r>
              <w:t>含义</w:t>
            </w:r>
          </w:p>
        </w:tc>
      </w:tr>
      <w:tr w14:paraId="7B034D5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2187AB44">
            <w:r>
              <w:t>3</w:t>
            </w:r>
          </w:p>
        </w:tc>
        <w:tc>
          <w:tcPr>
            <w:tcW w:w="2244" w:type="dxa"/>
          </w:tcPr>
          <w:p w14:paraId="4304BE94">
            <w:r>
              <w:rPr>
                <w:shd w:val="clear" w:color="auto" w:fill="F0F1F1"/>
              </w:rPr>
              <w:t>RMAI_ALG_ALARMS</w:t>
            </w:r>
          </w:p>
        </w:tc>
        <w:tc>
          <w:tcPr>
            <w:tcW w:w="2244" w:type="dxa"/>
          </w:tcPr>
          <w:p w14:paraId="0966C4D3">
            <w:r>
              <w:rPr>
                <w:shd w:val="clear" w:color="auto" w:fill="F0F1F1"/>
              </w:rPr>
              <w:t>RMAI_AlarmItem</w:t>
            </w:r>
          </w:p>
        </w:tc>
        <w:tc>
          <w:tcPr>
            <w:tcW w:w="2244" w:type="dxa"/>
          </w:tcPr>
          <w:p w14:paraId="404AFD14">
            <w:r>
              <w:t>8</w:t>
            </w:r>
          </w:p>
        </w:tc>
        <w:tc>
          <w:tcPr>
            <w:tcW w:w="2244" w:type="dxa"/>
          </w:tcPr>
          <w:p w14:paraId="20919630">
            <w:r>
              <w:t>报警列表</w:t>
            </w:r>
          </w:p>
        </w:tc>
      </w:tr>
      <w:tr w14:paraId="352D02E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0B1E954F">
            <w:r>
              <w:t>4</w:t>
            </w:r>
          </w:p>
        </w:tc>
        <w:tc>
          <w:tcPr>
            <w:tcW w:w="2244" w:type="dxa"/>
          </w:tcPr>
          <w:p w14:paraId="4B67EF41">
            <w:r>
              <w:rPr>
                <w:shd w:val="clear" w:color="auto" w:fill="F0F1F1"/>
              </w:rPr>
              <w:t>RMAI_ADAS_STATUS</w:t>
            </w:r>
          </w:p>
        </w:tc>
        <w:tc>
          <w:tcPr>
            <w:tcW w:w="2244" w:type="dxa"/>
          </w:tcPr>
          <w:p w14:paraId="5616E55B">
            <w:r>
              <w:rPr>
                <w:shd w:val="clear" w:color="auto" w:fill="F0F1F1"/>
              </w:rPr>
              <w:t>RMAI_StatusItem</w:t>
            </w:r>
          </w:p>
        </w:tc>
        <w:tc>
          <w:tcPr>
            <w:tcW w:w="2244" w:type="dxa"/>
          </w:tcPr>
          <w:p w14:paraId="6B7ECE78">
            <w:r>
              <w:t>68</w:t>
            </w:r>
          </w:p>
        </w:tc>
        <w:tc>
          <w:tcPr>
            <w:tcW w:w="2244" w:type="dxa"/>
          </w:tcPr>
          <w:p w14:paraId="1E1A3708">
            <w:r>
              <w:t>状态列表（TTC、车速等）</w:t>
            </w:r>
          </w:p>
        </w:tc>
      </w:tr>
      <w:tr w14:paraId="5282C69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2EF765EF">
            <w:r>
              <w:t>5</w:t>
            </w:r>
          </w:p>
        </w:tc>
        <w:tc>
          <w:tcPr>
            <w:tcW w:w="2244" w:type="dxa"/>
          </w:tcPr>
          <w:p w14:paraId="25DDD5E3">
            <w:r>
              <w:rPr>
                <w:shd w:val="clear" w:color="auto" w:fill="F0F1F1"/>
              </w:rPr>
              <w:t>RMAI_ADAS_LEFT_LANE_POINTS</w:t>
            </w:r>
          </w:p>
        </w:tc>
        <w:tc>
          <w:tcPr>
            <w:tcW w:w="2244" w:type="dxa"/>
          </w:tcPr>
          <w:p w14:paraId="1EAAF7C9">
            <w:r>
              <w:rPr>
                <w:shd w:val="clear" w:color="auto" w:fill="F0F1F1"/>
              </w:rPr>
              <w:t>RMAI_Point</w:t>
            </w:r>
          </w:p>
        </w:tc>
        <w:tc>
          <w:tcPr>
            <w:tcW w:w="2244" w:type="dxa"/>
          </w:tcPr>
          <w:p w14:paraId="3639479B">
            <w:r>
              <w:t>4</w:t>
            </w:r>
          </w:p>
        </w:tc>
        <w:tc>
          <w:tcPr>
            <w:tcW w:w="2244" w:type="dxa"/>
          </w:tcPr>
          <w:p w14:paraId="02DFC86D">
            <w:r>
              <w:t>左侧车道线点集</w:t>
            </w:r>
          </w:p>
        </w:tc>
      </w:tr>
      <w:tr w14:paraId="347B1CA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7805B5E1">
            <w:r>
              <w:t>6</w:t>
            </w:r>
          </w:p>
        </w:tc>
        <w:tc>
          <w:tcPr>
            <w:tcW w:w="2244" w:type="dxa"/>
          </w:tcPr>
          <w:p w14:paraId="77270FCC">
            <w:r>
              <w:rPr>
                <w:shd w:val="clear" w:color="auto" w:fill="F0F1F1"/>
              </w:rPr>
              <w:t>RMAI_ADAS_RIGHT_LANE_POINTS</w:t>
            </w:r>
          </w:p>
        </w:tc>
        <w:tc>
          <w:tcPr>
            <w:tcW w:w="2244" w:type="dxa"/>
          </w:tcPr>
          <w:p w14:paraId="79D8B018">
            <w:r>
              <w:rPr>
                <w:shd w:val="clear" w:color="auto" w:fill="F0F1F1"/>
              </w:rPr>
              <w:t>RMAI_Point</w:t>
            </w:r>
          </w:p>
        </w:tc>
        <w:tc>
          <w:tcPr>
            <w:tcW w:w="2244" w:type="dxa"/>
          </w:tcPr>
          <w:p w14:paraId="5C17C363">
            <w:r>
              <w:t>4</w:t>
            </w:r>
          </w:p>
        </w:tc>
        <w:tc>
          <w:tcPr>
            <w:tcW w:w="2244" w:type="dxa"/>
          </w:tcPr>
          <w:p w14:paraId="6F859B8F">
            <w:r>
              <w:t>右侧车道线点集</w:t>
            </w:r>
          </w:p>
        </w:tc>
      </w:tr>
    </w:tbl>
    <w:p w14:paraId="0C39AEBA">
      <w:pPr>
        <w:pStyle w:val="5"/>
      </w:pPr>
      <w:bookmarkStart w:id="51" w:name="mu3pz1ye2scudcrvdbg"/>
      <w:r>
        <w:t>6.2.2 RMAI_Point</w:t>
      </w:r>
      <w:bookmarkEnd w:id="51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46587CA5">
        <w:trPr>
          <w:trHeight w:val="0" w:hRule="atLeast"/>
        </w:trPr>
        <w:tc>
          <w:tcPr>
            <w:tcW w:w="3736" w:type="dxa"/>
          </w:tcPr>
          <w:p w14:paraId="5084C8A2">
            <w:r>
              <w:t>字段</w:t>
            </w:r>
          </w:p>
        </w:tc>
        <w:tc>
          <w:tcPr>
            <w:tcW w:w="3736" w:type="dxa"/>
          </w:tcPr>
          <w:p w14:paraId="3579B858">
            <w:r>
              <w:t>类型</w:t>
            </w:r>
          </w:p>
        </w:tc>
        <w:tc>
          <w:tcPr>
            <w:tcW w:w="3747" w:type="dxa"/>
          </w:tcPr>
          <w:p w14:paraId="34415DDB">
            <w:r>
              <w:t>说明</w:t>
            </w:r>
          </w:p>
        </w:tc>
      </w:tr>
      <w:tr w14:paraId="3AAD981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2CED7ABE">
            <w:r>
              <w:rPr>
                <w:shd w:val="clear" w:color="auto" w:fill="F0F1F1"/>
              </w:rPr>
              <w:t>x</w:t>
            </w:r>
          </w:p>
        </w:tc>
        <w:tc>
          <w:tcPr>
            <w:tcW w:w="3736" w:type="dxa"/>
          </w:tcPr>
          <w:p w14:paraId="6005901D">
            <w:r>
              <w:rPr>
                <w:shd w:val="clear" w:color="auto" w:fill="F0F1F1"/>
              </w:rPr>
              <w:t>uint16_t</w:t>
            </w:r>
          </w:p>
        </w:tc>
        <w:tc>
          <w:tcPr>
            <w:tcW w:w="3747" w:type="dxa"/>
          </w:tcPr>
          <w:p w14:paraId="67103EB0">
            <w:r>
              <w:t>像素 X 坐标</w:t>
            </w:r>
          </w:p>
        </w:tc>
      </w:tr>
      <w:tr w14:paraId="3BB214E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76F2F532">
            <w:r>
              <w:rPr>
                <w:shd w:val="clear" w:color="auto" w:fill="F0F1F1"/>
              </w:rPr>
              <w:t>y</w:t>
            </w:r>
          </w:p>
        </w:tc>
        <w:tc>
          <w:tcPr>
            <w:tcW w:w="3736" w:type="dxa"/>
          </w:tcPr>
          <w:p w14:paraId="0E46E2C9">
            <w:r>
              <w:rPr>
                <w:shd w:val="clear" w:color="auto" w:fill="F0F1F1"/>
              </w:rPr>
              <w:t>uint16_t</w:t>
            </w:r>
          </w:p>
        </w:tc>
        <w:tc>
          <w:tcPr>
            <w:tcW w:w="3747" w:type="dxa"/>
          </w:tcPr>
          <w:p w14:paraId="3228F4BD">
            <w:r>
              <w:t>像素 Y 坐标</w:t>
            </w:r>
          </w:p>
        </w:tc>
      </w:tr>
    </w:tbl>
    <w:p w14:paraId="79EF5B15">
      <w:pPr>
        <w:pStyle w:val="5"/>
      </w:pPr>
      <w:bookmarkStart w:id="52" w:name="mu3pz1yhl8nuo457gqc"/>
      <w:r>
        <w:t>6.2.3 RMAI_AlarmItem</w:t>
      </w:r>
      <w:bookmarkEnd w:id="52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28CC070B">
        <w:trPr>
          <w:trHeight w:val="0" w:hRule="atLeast"/>
        </w:trPr>
        <w:tc>
          <w:tcPr>
            <w:tcW w:w="3736" w:type="dxa"/>
          </w:tcPr>
          <w:p w14:paraId="37883640">
            <w:r>
              <w:t>字段</w:t>
            </w:r>
          </w:p>
        </w:tc>
        <w:tc>
          <w:tcPr>
            <w:tcW w:w="3736" w:type="dxa"/>
          </w:tcPr>
          <w:p w14:paraId="3CE3C322">
            <w:r>
              <w:t>类型</w:t>
            </w:r>
          </w:p>
        </w:tc>
        <w:tc>
          <w:tcPr>
            <w:tcW w:w="3747" w:type="dxa"/>
          </w:tcPr>
          <w:p w14:paraId="5C5C098A">
            <w:r>
              <w:t>说明</w:t>
            </w:r>
          </w:p>
        </w:tc>
      </w:tr>
      <w:tr w14:paraId="1B5A706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40A721FB">
            <w:r>
              <w:rPr>
                <w:shd w:val="clear" w:color="auto" w:fill="F0F1F1"/>
              </w:rPr>
              <w:t>alarm_type</w:t>
            </w:r>
          </w:p>
        </w:tc>
        <w:tc>
          <w:tcPr>
            <w:tcW w:w="3736" w:type="dxa"/>
          </w:tcPr>
          <w:p w14:paraId="056AEC3A">
            <w:r>
              <w:rPr>
                <w:shd w:val="clear" w:color="auto" w:fill="F0F1F1"/>
              </w:rPr>
              <w:t>uint32_t</w:t>
            </w:r>
          </w:p>
        </w:tc>
        <w:tc>
          <w:tcPr>
            <w:tcW w:w="3747" w:type="dxa"/>
          </w:tcPr>
          <w:p w14:paraId="2DA06686">
            <w:r>
              <w:t>报警类型，见 §6.2.5</w:t>
            </w:r>
          </w:p>
        </w:tc>
      </w:tr>
      <w:tr w14:paraId="0FFA3F0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2E1C2891">
            <w:r>
              <w:rPr>
                <w:shd w:val="clear" w:color="auto" w:fill="F0F1F1"/>
              </w:rPr>
              <w:t>reserved[4]</w:t>
            </w:r>
          </w:p>
        </w:tc>
        <w:tc>
          <w:tcPr>
            <w:tcW w:w="3736" w:type="dxa"/>
          </w:tcPr>
          <w:p w14:paraId="175FB4E8">
            <w:r>
              <w:rPr>
                <w:shd w:val="clear" w:color="auto" w:fill="F0F1F1"/>
              </w:rPr>
              <w:t>uint8_t</w:t>
            </w:r>
          </w:p>
        </w:tc>
        <w:tc>
          <w:tcPr>
            <w:tcW w:w="3747" w:type="dxa"/>
          </w:tcPr>
          <w:p w14:paraId="24C74B39">
            <w:r>
              <w:t xml:space="preserve">保留，编码时为 </w:t>
            </w:r>
            <w:r>
              <w:rPr>
                <w:b/>
              </w:rPr>
              <w:t>0</w:t>
            </w:r>
          </w:p>
        </w:tc>
      </w:tr>
    </w:tbl>
    <w:p w14:paraId="0203C45E">
      <w:pPr>
        <w:pStyle w:val="5"/>
      </w:pPr>
      <w:bookmarkStart w:id="53" w:name="mu3pz1ykd3jx1ndvvzw"/>
      <w:r>
        <w:t>6.2.4 RMAI_StatusItem</w:t>
      </w:r>
      <w:bookmarkEnd w:id="53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0509BF0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31137649">
            <w:r>
              <w:t>字段</w:t>
            </w:r>
          </w:p>
        </w:tc>
        <w:tc>
          <w:tcPr>
            <w:tcW w:w="3736" w:type="dxa"/>
          </w:tcPr>
          <w:p w14:paraId="63D0F9B6">
            <w:r>
              <w:t>类型</w:t>
            </w:r>
          </w:p>
        </w:tc>
        <w:tc>
          <w:tcPr>
            <w:tcW w:w="3747" w:type="dxa"/>
          </w:tcPr>
          <w:p w14:paraId="71D1DB87">
            <w:r>
              <w:t>说明</w:t>
            </w:r>
          </w:p>
        </w:tc>
      </w:tr>
      <w:tr w14:paraId="4D580C7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63328964">
            <w:r>
              <w:rPr>
                <w:shd w:val="clear" w:color="auto" w:fill="F0F1F1"/>
              </w:rPr>
              <w:t>status_type</w:t>
            </w:r>
          </w:p>
        </w:tc>
        <w:tc>
          <w:tcPr>
            <w:tcW w:w="3736" w:type="dxa"/>
          </w:tcPr>
          <w:p w14:paraId="4A85C8AE">
            <w:r>
              <w:rPr>
                <w:shd w:val="clear" w:color="auto" w:fill="F0F1F1"/>
              </w:rPr>
              <w:t>uint32_t</w:t>
            </w:r>
          </w:p>
        </w:tc>
        <w:tc>
          <w:tcPr>
            <w:tcW w:w="3747" w:type="dxa"/>
          </w:tcPr>
          <w:p w14:paraId="20D38859">
            <w:r>
              <w:t>状态类型，见 §6.2.6</w:t>
            </w:r>
          </w:p>
        </w:tc>
      </w:tr>
      <w:tr w14:paraId="3443D85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12A4DC0D">
            <w:r>
              <w:rPr>
                <w:shd w:val="clear" w:color="auto" w:fill="F0F1F1"/>
              </w:rPr>
              <w:t>text</w:t>
            </w:r>
          </w:p>
        </w:tc>
        <w:tc>
          <w:tcPr>
            <w:tcW w:w="3736" w:type="dxa"/>
          </w:tcPr>
          <w:p w14:paraId="216364E7">
            <w:r>
              <w:rPr>
                <w:shd w:val="clear" w:color="auto" w:fill="F0F1F1"/>
              </w:rPr>
              <w:t>char[64]</w:t>
            </w:r>
          </w:p>
        </w:tc>
        <w:tc>
          <w:tcPr>
            <w:tcW w:w="3747" w:type="dxa"/>
          </w:tcPr>
          <w:p w14:paraId="3B1A76A3">
            <w:r>
              <w:t xml:space="preserve">状态文本；最大 63 字符（含 </w:t>
            </w:r>
            <w:r>
              <w:rPr>
                <w:shd w:val="clear" w:color="auto" w:fill="F0F1F1"/>
              </w:rPr>
              <w:t>\0</w:t>
            </w:r>
            <w:r>
              <w:t xml:space="preserve"> 预留）</w:t>
            </w:r>
          </w:p>
        </w:tc>
      </w:tr>
    </w:tbl>
    <w:p w14:paraId="74FA1614">
      <w:pPr>
        <w:pStyle w:val="5"/>
      </w:pPr>
      <w:bookmarkStart w:id="54" w:name="mu3pz1yp6gejl2dwjvl"/>
      <w:r>
        <w:t>6.2.5 报警</w:t>
      </w:r>
      <w:bookmarkEnd w:id="54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57"/>
        <w:gridCol w:w="4602"/>
        <w:gridCol w:w="3261"/>
      </w:tblGrid>
      <w:tr w14:paraId="03A9822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7817AF8D">
            <w:r>
              <w:t>alarm_type</w:t>
            </w:r>
          </w:p>
        </w:tc>
        <w:tc>
          <w:tcPr>
            <w:tcW w:w="3736" w:type="dxa"/>
          </w:tcPr>
          <w:p w14:paraId="58E07E84">
            <w:r>
              <w:t>枚举名</w:t>
            </w:r>
          </w:p>
        </w:tc>
        <w:tc>
          <w:tcPr>
            <w:tcW w:w="3747" w:type="dxa"/>
          </w:tcPr>
          <w:p w14:paraId="706B8EA1">
            <w:r>
              <w:t>说明</w:t>
            </w:r>
          </w:p>
        </w:tc>
      </w:tr>
      <w:tr w14:paraId="571879E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6319549A">
            <w:r>
              <w:t>103</w:t>
            </w:r>
          </w:p>
        </w:tc>
        <w:tc>
          <w:tcPr>
            <w:tcW w:w="3736" w:type="dxa"/>
          </w:tcPr>
          <w:p w14:paraId="0B0980D5">
            <w:r>
              <w:rPr>
                <w:shd w:val="clear" w:color="auto" w:fill="F0F1F1"/>
              </w:rPr>
              <w:t>RMAI_ALARM_ADAS_LDW_LANE_DEPARTURE_LEFT</w:t>
            </w:r>
          </w:p>
        </w:tc>
        <w:tc>
          <w:tcPr>
            <w:tcW w:w="3747" w:type="dxa"/>
          </w:tcPr>
          <w:p w14:paraId="44B182AB">
            <w:r>
              <w:t>左侧车道偏离</w:t>
            </w:r>
          </w:p>
        </w:tc>
      </w:tr>
      <w:tr w14:paraId="1802DA4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37703402">
            <w:r>
              <w:t>104</w:t>
            </w:r>
          </w:p>
        </w:tc>
        <w:tc>
          <w:tcPr>
            <w:tcW w:w="3736" w:type="dxa"/>
          </w:tcPr>
          <w:p w14:paraId="3A56FAC6">
            <w:r>
              <w:rPr>
                <w:shd w:val="clear" w:color="auto" w:fill="F0F1F1"/>
              </w:rPr>
              <w:t>RMAI_ALARM_ADAS_LDW_LANE_DEPARTURE_RIGHT</w:t>
            </w:r>
          </w:p>
        </w:tc>
        <w:tc>
          <w:tcPr>
            <w:tcW w:w="3747" w:type="dxa"/>
          </w:tcPr>
          <w:p w14:paraId="2AF50E1B">
            <w:r>
              <w:t>右侧车道偏离</w:t>
            </w:r>
          </w:p>
        </w:tc>
      </w:tr>
    </w:tbl>
    <w:p w14:paraId="7FECACD6">
      <w:pPr>
        <w:pStyle w:val="5"/>
      </w:pPr>
      <w:bookmarkStart w:id="55" w:name="mu3pz1ys6bau75ailh2"/>
      <w:r>
        <w:t>6.2.6 状态</w:t>
      </w:r>
      <w:bookmarkEnd w:id="55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20"/>
        <w:gridCol w:w="3770"/>
        <w:gridCol w:w="3730"/>
      </w:tblGrid>
      <w:tr w14:paraId="28E828F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77232D67">
            <w:r>
              <w:t>status_type</w:t>
            </w:r>
          </w:p>
        </w:tc>
        <w:tc>
          <w:tcPr>
            <w:tcW w:w="3736" w:type="dxa"/>
          </w:tcPr>
          <w:p w14:paraId="0592FC49">
            <w:r>
              <w:t>枚举名</w:t>
            </w:r>
          </w:p>
        </w:tc>
        <w:tc>
          <w:tcPr>
            <w:tcW w:w="3747" w:type="dxa"/>
          </w:tcPr>
          <w:p w14:paraId="5BC95D7A">
            <w:r>
              <w:t>说明</w:t>
            </w:r>
          </w:p>
        </w:tc>
      </w:tr>
      <w:tr w14:paraId="38266DB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6516FEC0">
            <w:r>
              <w:t>1</w:t>
            </w:r>
          </w:p>
        </w:tc>
        <w:tc>
          <w:tcPr>
            <w:tcW w:w="3736" w:type="dxa"/>
          </w:tcPr>
          <w:p w14:paraId="51A25733">
            <w:r>
              <w:rPr>
                <w:shd w:val="clear" w:color="auto" w:fill="F0F1F1"/>
              </w:rPr>
              <w:t>RMAI_STATUS_ADAS_FCW_TTC</w:t>
            </w:r>
          </w:p>
        </w:tc>
        <w:tc>
          <w:tcPr>
            <w:tcW w:w="3747" w:type="dxa"/>
          </w:tcPr>
          <w:p w14:paraId="73D46EE2">
            <w:r>
              <w:t>前向碰撞时间 TTC；</w:t>
            </w:r>
            <w:r>
              <w:rPr>
                <w:shd w:val="clear" w:color="auto" w:fill="F0F1F1"/>
              </w:rPr>
              <w:t>text</w:t>
            </w:r>
            <w:r>
              <w:t xml:space="preserve"> 示例 </w:t>
            </w:r>
            <w:r>
              <w:rPr>
                <w:shd w:val="clear" w:color="auto" w:fill="F0F1F1"/>
              </w:rPr>
              <w:t>"5.0s"</w:t>
            </w:r>
          </w:p>
        </w:tc>
      </w:tr>
      <w:tr w14:paraId="28A3FF4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2722FA9E">
            <w:r>
              <w:t>2</w:t>
            </w:r>
          </w:p>
        </w:tc>
        <w:tc>
          <w:tcPr>
            <w:tcW w:w="3736" w:type="dxa"/>
          </w:tcPr>
          <w:p w14:paraId="2608A9D6">
            <w:r>
              <w:rPr>
                <w:shd w:val="clear" w:color="auto" w:fill="F0F1F1"/>
              </w:rPr>
              <w:t>RMAI_STATUS_ADAS_HMW_TTC</w:t>
            </w:r>
          </w:p>
        </w:tc>
        <w:tc>
          <w:tcPr>
            <w:tcW w:w="3747" w:type="dxa"/>
          </w:tcPr>
          <w:p w14:paraId="796AA3D7">
            <w:r>
              <w:t>车距监测时间 TTC；</w:t>
            </w:r>
            <w:r>
              <w:rPr>
                <w:shd w:val="clear" w:color="auto" w:fill="F0F1F1"/>
              </w:rPr>
              <w:t>text</w:t>
            </w:r>
            <w:r>
              <w:t xml:space="preserve"> 示例 </w:t>
            </w:r>
            <w:r>
              <w:rPr>
                <w:shd w:val="clear" w:color="auto" w:fill="F0F1F1"/>
              </w:rPr>
              <w:t>"5.0s"</w:t>
            </w:r>
          </w:p>
        </w:tc>
      </w:tr>
      <w:tr w14:paraId="4205473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4DCE832F">
            <w:r>
              <w:t>3</w:t>
            </w:r>
          </w:p>
        </w:tc>
        <w:tc>
          <w:tcPr>
            <w:tcW w:w="3736" w:type="dxa"/>
          </w:tcPr>
          <w:p w14:paraId="07A6CAE7">
            <w:r>
              <w:rPr>
                <w:shd w:val="clear" w:color="auto" w:fill="F0F1F1"/>
              </w:rPr>
              <w:t>RMAI_STATUS_ADAS_CAR_SPEED</w:t>
            </w:r>
          </w:p>
        </w:tc>
        <w:tc>
          <w:tcPr>
            <w:tcW w:w="3747" w:type="dxa"/>
          </w:tcPr>
          <w:p w14:paraId="7D48C42F">
            <w:r>
              <w:t>当前车速；</w:t>
            </w:r>
            <w:r>
              <w:rPr>
                <w:shd w:val="clear" w:color="auto" w:fill="F0F1F1"/>
              </w:rPr>
              <w:t>text</w:t>
            </w:r>
            <w:r>
              <w:t xml:space="preserve"> 示例 </w:t>
            </w:r>
            <w:r>
              <w:rPr>
                <w:shd w:val="clear" w:color="auto" w:fill="F0F1F1"/>
              </w:rPr>
              <w:t>"56km/h"</w:t>
            </w:r>
          </w:p>
        </w:tc>
      </w:tr>
      <w:tr w14:paraId="6EECF5F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34FFA019">
            <w:r>
              <w:t>4</w:t>
            </w:r>
          </w:p>
        </w:tc>
        <w:tc>
          <w:tcPr>
            <w:tcW w:w="3736" w:type="dxa"/>
          </w:tcPr>
          <w:p w14:paraId="5EF29E35">
            <w:r>
              <w:rPr>
                <w:shd w:val="clear" w:color="auto" w:fill="F0F1F1"/>
              </w:rPr>
              <w:t>RMAI_STATUS_ADAS_CAR_RELATIVE_SPEED</w:t>
            </w:r>
          </w:p>
        </w:tc>
        <w:tc>
          <w:tcPr>
            <w:tcW w:w="3747" w:type="dxa"/>
          </w:tcPr>
          <w:p w14:paraId="331885B2">
            <w:r>
              <w:t>前车相对速度；</w:t>
            </w:r>
            <w:r>
              <w:rPr>
                <w:shd w:val="clear" w:color="auto" w:fill="F0F1F1"/>
              </w:rPr>
              <w:t>text</w:t>
            </w:r>
            <w:r>
              <w:t xml:space="preserve"> 示例 </w:t>
            </w:r>
            <w:r>
              <w:rPr>
                <w:shd w:val="clear" w:color="auto" w:fill="F0F1F1"/>
              </w:rPr>
              <w:t>"4.5km/h"</w:t>
            </w:r>
          </w:p>
        </w:tc>
      </w:tr>
    </w:tbl>
    <w:p w14:paraId="669FAB8E">
      <w:pPr>
        <w:pBdr>
          <w:top w:val="single" w:color="000000" w:sz="6" w:space="0"/>
        </w:pBdr>
      </w:pPr>
    </w:p>
    <w:p w14:paraId="2CDA5D2A">
      <w:pPr>
        <w:pStyle w:val="4"/>
      </w:pPr>
      <w:bookmarkStart w:id="56" w:name="mu3pz1yxu36mgihfihh"/>
      <w:r>
        <w:t>6.3 PCW（</w:t>
      </w:r>
      <w:r>
        <w:rPr>
          <w:shd w:val="clear" w:color="auto" w:fill="F0F1F1"/>
        </w:rPr>
        <w:t>alg_type = 4</w:t>
      </w:r>
      <w:r>
        <w:t>，</w:t>
      </w:r>
      <w:r>
        <w:rPr>
          <w:shd w:val="clear" w:color="auto" w:fill="F0F1F1"/>
        </w:rPr>
        <w:t>RMAI_ALG_PCW</w:t>
      </w:r>
      <w:r>
        <w:t>）</w:t>
      </w:r>
      <w:bookmarkEnd w:id="56"/>
    </w:p>
    <w:p w14:paraId="53409716">
      <w:pPr>
        <w:pStyle w:val="5"/>
      </w:pPr>
      <w:bookmarkStart w:id="57" w:name="mu3pz1yz1r899oksep"/>
      <w:r>
        <w:t>6.3.1 DataBlock</w:t>
      </w:r>
      <w:bookmarkEnd w:id="57"/>
    </w:p>
    <w:p w14:paraId="01963AF4">
      <w:r>
        <w:t xml:space="preserve">本组可能输出的 DataBlock 如下（按 </w:t>
      </w:r>
      <w:r>
        <w:rPr>
          <w:shd w:val="clear" w:color="auto" w:fill="F0F1F1"/>
        </w:rPr>
        <w:t>block_type</w:t>
      </w:r>
      <w:r>
        <w:t xml:space="preserve"> 排序；实际 buffer 中顺序不固定，须按 </w:t>
      </w:r>
      <w:r>
        <w:rPr>
          <w:shd w:val="clear" w:color="auto" w:fill="F0F1F1"/>
        </w:rPr>
        <w:t>block_type</w:t>
      </w:r>
      <w:r>
        <w:t xml:space="preserve"> 查找）。</w:t>
      </w:r>
      <w:r>
        <w:rPr>
          <w:b/>
        </w:rPr>
        <w:t>本组不输出</w:t>
      </w:r>
      <w:r>
        <w:t xml:space="preserve"> </w:t>
      </w:r>
      <w:r>
        <w:rPr>
          <w:shd w:val="clear" w:color="auto" w:fill="F0F1F1"/>
        </w:rPr>
        <w:t>RMAI_ADAS_STATUS</w:t>
      </w:r>
      <w:r>
        <w:rPr>
          <w:b/>
        </w:rPr>
        <w:t>（block_type=4）</w:t>
      </w:r>
      <w:r>
        <w:t>。</w:t>
      </w:r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322"/>
        <w:gridCol w:w="2233"/>
        <w:gridCol w:w="2224"/>
        <w:gridCol w:w="2215"/>
      </w:tblGrid>
      <w:tr w14:paraId="29B2F75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5BAD5101">
            <w:r>
              <w:t>block_type</w:t>
            </w:r>
          </w:p>
        </w:tc>
        <w:tc>
          <w:tcPr>
            <w:tcW w:w="2244" w:type="dxa"/>
          </w:tcPr>
          <w:p w14:paraId="33B378FB">
            <w:r>
              <w:t>DataBlock 类型</w:t>
            </w:r>
          </w:p>
        </w:tc>
        <w:tc>
          <w:tcPr>
            <w:tcW w:w="2244" w:type="dxa"/>
          </w:tcPr>
          <w:p w14:paraId="0CBA6631">
            <w:r>
              <w:t>元素类型</w:t>
            </w:r>
          </w:p>
        </w:tc>
        <w:tc>
          <w:tcPr>
            <w:tcW w:w="2244" w:type="dxa"/>
          </w:tcPr>
          <w:p w14:paraId="5E403E52">
            <w:r>
              <w:t>elem_size</w:t>
            </w:r>
          </w:p>
        </w:tc>
        <w:tc>
          <w:tcPr>
            <w:tcW w:w="2244" w:type="dxa"/>
          </w:tcPr>
          <w:p w14:paraId="103F582D">
            <w:r>
              <w:t>含义</w:t>
            </w:r>
          </w:p>
        </w:tc>
      </w:tr>
      <w:tr w14:paraId="0155E2F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7063139B">
            <w:r>
              <w:t>3</w:t>
            </w:r>
          </w:p>
        </w:tc>
        <w:tc>
          <w:tcPr>
            <w:tcW w:w="2244" w:type="dxa"/>
          </w:tcPr>
          <w:p w14:paraId="7DDAC82C">
            <w:r>
              <w:rPr>
                <w:shd w:val="clear" w:color="auto" w:fill="F0F1F1"/>
              </w:rPr>
              <w:t>RMAI_ALG_ALARMS</w:t>
            </w:r>
          </w:p>
        </w:tc>
        <w:tc>
          <w:tcPr>
            <w:tcW w:w="2244" w:type="dxa"/>
          </w:tcPr>
          <w:p w14:paraId="7EC33790">
            <w:r>
              <w:rPr>
                <w:shd w:val="clear" w:color="auto" w:fill="F0F1F1"/>
              </w:rPr>
              <w:t>RMAI_AlarmItem</w:t>
            </w:r>
          </w:p>
        </w:tc>
        <w:tc>
          <w:tcPr>
            <w:tcW w:w="2244" w:type="dxa"/>
          </w:tcPr>
          <w:p w14:paraId="0C88F2FA">
            <w:r>
              <w:t>8</w:t>
            </w:r>
          </w:p>
        </w:tc>
        <w:tc>
          <w:tcPr>
            <w:tcW w:w="2244" w:type="dxa"/>
          </w:tcPr>
          <w:p w14:paraId="50D70D19">
            <w:r>
              <w:t>报警列表</w:t>
            </w:r>
          </w:p>
        </w:tc>
      </w:tr>
      <w:tr w14:paraId="4C8DE7A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08353FA3">
            <w:r>
              <w:t>7</w:t>
            </w:r>
          </w:p>
        </w:tc>
        <w:tc>
          <w:tcPr>
            <w:tcW w:w="2244" w:type="dxa"/>
          </w:tcPr>
          <w:p w14:paraId="07E34033">
            <w:r>
              <w:rPr>
                <w:shd w:val="clear" w:color="auto" w:fill="F0F1F1"/>
              </w:rPr>
              <w:t>RMAI_ADAS_PEDESTRIANS</w:t>
            </w:r>
          </w:p>
        </w:tc>
        <w:tc>
          <w:tcPr>
            <w:tcW w:w="2244" w:type="dxa"/>
          </w:tcPr>
          <w:p w14:paraId="48C615B3">
            <w:r>
              <w:rPr>
                <w:shd w:val="clear" w:color="auto" w:fill="F0F1F1"/>
              </w:rPr>
              <w:t>RMAI_Pedestrian</w:t>
            </w:r>
          </w:p>
        </w:tc>
        <w:tc>
          <w:tcPr>
            <w:tcW w:w="2244" w:type="dxa"/>
          </w:tcPr>
          <w:p w14:paraId="7DA8DF3C">
            <w:r>
              <w:t>16</w:t>
            </w:r>
          </w:p>
        </w:tc>
        <w:tc>
          <w:tcPr>
            <w:tcW w:w="2244" w:type="dxa"/>
          </w:tcPr>
          <w:p w14:paraId="06126E72">
            <w:r>
              <w:t>行人列表</w:t>
            </w:r>
          </w:p>
        </w:tc>
      </w:tr>
    </w:tbl>
    <w:p w14:paraId="0489BBC5">
      <w:pPr>
        <w:pStyle w:val="5"/>
      </w:pPr>
      <w:bookmarkStart w:id="58" w:name="mu3pz1z4z745t56vneo"/>
      <w:r>
        <w:t>6.3.2 RMAI_Pedestrian</w:t>
      </w:r>
      <w:bookmarkEnd w:id="58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000AFC1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01E38F64">
            <w:r>
              <w:t>字段</w:t>
            </w:r>
          </w:p>
        </w:tc>
        <w:tc>
          <w:tcPr>
            <w:tcW w:w="3736" w:type="dxa"/>
          </w:tcPr>
          <w:p w14:paraId="0D0AAEC7">
            <w:r>
              <w:t>类型</w:t>
            </w:r>
          </w:p>
        </w:tc>
        <w:tc>
          <w:tcPr>
            <w:tcW w:w="3747" w:type="dxa"/>
          </w:tcPr>
          <w:p w14:paraId="72FB3A3C">
            <w:r>
              <w:t>说明</w:t>
            </w:r>
          </w:p>
        </w:tc>
      </w:tr>
      <w:tr w14:paraId="27A1A9C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34A93569">
            <w:r>
              <w:rPr>
                <w:shd w:val="clear" w:color="auto" w:fill="F0F1F1"/>
              </w:rPr>
              <w:t>x</w:t>
            </w:r>
            <w:r>
              <w:t xml:space="preserve">, </w:t>
            </w:r>
            <w:r>
              <w:rPr>
                <w:shd w:val="clear" w:color="auto" w:fill="F0F1F1"/>
              </w:rPr>
              <w:t>y</w:t>
            </w:r>
            <w:r>
              <w:t xml:space="preserve">, </w:t>
            </w:r>
            <w:r>
              <w:rPr>
                <w:shd w:val="clear" w:color="auto" w:fill="F0F1F1"/>
              </w:rPr>
              <w:t>width</w:t>
            </w:r>
            <w:r>
              <w:t xml:space="preserve">, </w:t>
            </w:r>
            <w:r>
              <w:rPr>
                <w:shd w:val="clear" w:color="auto" w:fill="F0F1F1"/>
              </w:rPr>
              <w:t>height</w:t>
            </w:r>
          </w:p>
        </w:tc>
        <w:tc>
          <w:tcPr>
            <w:tcW w:w="3736" w:type="dxa"/>
          </w:tcPr>
          <w:p w14:paraId="2E3921F4">
            <w:r>
              <w:rPr>
                <w:shd w:val="clear" w:color="auto" w:fill="F0F1F1"/>
              </w:rPr>
              <w:t>uint16_t</w:t>
            </w:r>
          </w:p>
        </w:tc>
        <w:tc>
          <w:tcPr>
            <w:tcW w:w="3747" w:type="dxa"/>
          </w:tcPr>
          <w:p w14:paraId="24AF4972">
            <w:r>
              <w:t>行人检测框（像素）</w:t>
            </w:r>
          </w:p>
        </w:tc>
      </w:tr>
      <w:tr w14:paraId="307F8E3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62376589">
            <w:r>
              <w:rPr>
                <w:shd w:val="clear" w:color="auto" w:fill="F0F1F1"/>
              </w:rPr>
              <w:t>distance</w:t>
            </w:r>
          </w:p>
        </w:tc>
        <w:tc>
          <w:tcPr>
            <w:tcW w:w="3736" w:type="dxa"/>
          </w:tcPr>
          <w:p w14:paraId="282F0332">
            <w:r>
              <w:rPr>
                <w:shd w:val="clear" w:color="auto" w:fill="F0F1F1"/>
              </w:rPr>
              <w:t>float</w:t>
            </w:r>
          </w:p>
        </w:tc>
        <w:tc>
          <w:tcPr>
            <w:tcW w:w="3747" w:type="dxa"/>
          </w:tcPr>
          <w:p w14:paraId="1197E6E1">
            <w:r>
              <w:t>行人距离（</w:t>
            </w:r>
            <w:r>
              <w:rPr>
                <w:b/>
              </w:rPr>
              <w:t>米</w:t>
            </w:r>
            <w:r>
              <w:t>）；</w:t>
            </w:r>
            <w:r>
              <w:rPr>
                <w:shd w:val="clear" w:color="auto" w:fill="F0F1F1"/>
              </w:rPr>
              <w:t>flags &amp; 0x01</w:t>
            </w:r>
            <w:r>
              <w:t xml:space="preserve"> 为真时有效</w:t>
            </w:r>
          </w:p>
        </w:tc>
      </w:tr>
      <w:tr w14:paraId="0E75025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6F5EC0C1">
            <w:r>
              <w:rPr>
                <w:shd w:val="clear" w:color="auto" w:fill="F0F1F1"/>
              </w:rPr>
              <w:t>is_target</w:t>
            </w:r>
          </w:p>
        </w:tc>
        <w:tc>
          <w:tcPr>
            <w:tcW w:w="3736" w:type="dxa"/>
          </w:tcPr>
          <w:p w14:paraId="7C879D9F">
            <w:r>
              <w:rPr>
                <w:shd w:val="clear" w:color="auto" w:fill="F0F1F1"/>
              </w:rPr>
              <w:t>uint8_t</w:t>
            </w:r>
          </w:p>
        </w:tc>
        <w:tc>
          <w:tcPr>
            <w:tcW w:w="3747" w:type="dxa"/>
          </w:tcPr>
          <w:p w14:paraId="248223F0">
            <w:r>
              <w:t>是否为目标行人：</w:t>
            </w:r>
            <w:r>
              <w:rPr>
                <w:shd w:val="clear" w:color="auto" w:fill="F0F1F1"/>
              </w:rPr>
              <w:t>1</w:t>
            </w:r>
            <w:r>
              <w:t>=是，</w:t>
            </w:r>
            <w:r>
              <w:rPr>
                <w:shd w:val="clear" w:color="auto" w:fill="F0F1F1"/>
              </w:rPr>
              <w:t>0</w:t>
            </w:r>
            <w:r>
              <w:t>=否</w:t>
            </w:r>
          </w:p>
        </w:tc>
      </w:tr>
      <w:tr w14:paraId="5000C6A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733A02BA">
            <w:r>
              <w:rPr>
                <w:shd w:val="clear" w:color="auto" w:fill="F0F1F1"/>
              </w:rPr>
              <w:t>flags</w:t>
            </w:r>
          </w:p>
        </w:tc>
        <w:tc>
          <w:tcPr>
            <w:tcW w:w="3736" w:type="dxa"/>
          </w:tcPr>
          <w:p w14:paraId="771CC85E">
            <w:r>
              <w:rPr>
                <w:shd w:val="clear" w:color="auto" w:fill="F0F1F1"/>
              </w:rPr>
              <w:t>uint8_t</w:t>
            </w:r>
          </w:p>
        </w:tc>
        <w:tc>
          <w:tcPr>
            <w:tcW w:w="3747" w:type="dxa"/>
          </w:tcPr>
          <w:p w14:paraId="7812A604">
            <w:r>
              <w:t xml:space="preserve">bit0=1 表示 </w:t>
            </w:r>
            <w:r>
              <w:rPr>
                <w:shd w:val="clear" w:color="auto" w:fill="F0F1F1"/>
              </w:rPr>
              <w:t>distance</w:t>
            </w:r>
            <w:r>
              <w:t xml:space="preserve"> 有效</w:t>
            </w:r>
          </w:p>
        </w:tc>
      </w:tr>
      <w:tr w14:paraId="51E654F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732F759F">
            <w:r>
              <w:rPr>
                <w:shd w:val="clear" w:color="auto" w:fill="F0F1F1"/>
              </w:rPr>
              <w:t>reserved[2]</w:t>
            </w:r>
          </w:p>
        </w:tc>
        <w:tc>
          <w:tcPr>
            <w:tcW w:w="3736" w:type="dxa"/>
          </w:tcPr>
          <w:p w14:paraId="6FA6C24D">
            <w:r>
              <w:rPr>
                <w:shd w:val="clear" w:color="auto" w:fill="F0F1F1"/>
              </w:rPr>
              <w:t>uint8_t</w:t>
            </w:r>
          </w:p>
        </w:tc>
        <w:tc>
          <w:tcPr>
            <w:tcW w:w="3747" w:type="dxa"/>
          </w:tcPr>
          <w:p w14:paraId="0F0018AD">
            <w:r>
              <w:t>保留</w:t>
            </w:r>
          </w:p>
        </w:tc>
      </w:tr>
    </w:tbl>
    <w:p w14:paraId="7C2A4C55">
      <w:pPr>
        <w:pStyle w:val="5"/>
      </w:pPr>
      <w:bookmarkStart w:id="59" w:name="mu3pz1z8803w3rwigsr"/>
      <w:r>
        <w:t>6.3.3 RMAI_AlarmItem</w:t>
      </w:r>
      <w:bookmarkEnd w:id="59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28A6AB2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7E85B890">
            <w:r>
              <w:t>字段</w:t>
            </w:r>
          </w:p>
        </w:tc>
        <w:tc>
          <w:tcPr>
            <w:tcW w:w="3736" w:type="dxa"/>
          </w:tcPr>
          <w:p w14:paraId="224338DD">
            <w:r>
              <w:t>类型</w:t>
            </w:r>
          </w:p>
        </w:tc>
        <w:tc>
          <w:tcPr>
            <w:tcW w:w="3747" w:type="dxa"/>
          </w:tcPr>
          <w:p w14:paraId="5253CEA6">
            <w:r>
              <w:t>说明</w:t>
            </w:r>
          </w:p>
        </w:tc>
      </w:tr>
      <w:tr w14:paraId="7DAC85A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23795391">
            <w:r>
              <w:rPr>
                <w:shd w:val="clear" w:color="auto" w:fill="F0F1F1"/>
              </w:rPr>
              <w:t>alarm_type</w:t>
            </w:r>
          </w:p>
        </w:tc>
        <w:tc>
          <w:tcPr>
            <w:tcW w:w="3736" w:type="dxa"/>
          </w:tcPr>
          <w:p w14:paraId="4F45F318">
            <w:r>
              <w:rPr>
                <w:shd w:val="clear" w:color="auto" w:fill="F0F1F1"/>
              </w:rPr>
              <w:t>uint32_t</w:t>
            </w:r>
          </w:p>
        </w:tc>
        <w:tc>
          <w:tcPr>
            <w:tcW w:w="3747" w:type="dxa"/>
          </w:tcPr>
          <w:p w14:paraId="371C94DC">
            <w:r>
              <w:t>报警类型，见 §6.3.4</w:t>
            </w:r>
          </w:p>
        </w:tc>
      </w:tr>
      <w:tr w14:paraId="4EB7F38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3DC3DE55">
            <w:r>
              <w:rPr>
                <w:shd w:val="clear" w:color="auto" w:fill="F0F1F1"/>
              </w:rPr>
              <w:t>reserved[4]</w:t>
            </w:r>
          </w:p>
        </w:tc>
        <w:tc>
          <w:tcPr>
            <w:tcW w:w="3736" w:type="dxa"/>
          </w:tcPr>
          <w:p w14:paraId="3E0A6C66">
            <w:r>
              <w:rPr>
                <w:shd w:val="clear" w:color="auto" w:fill="F0F1F1"/>
              </w:rPr>
              <w:t>uint8_t</w:t>
            </w:r>
          </w:p>
        </w:tc>
        <w:tc>
          <w:tcPr>
            <w:tcW w:w="3747" w:type="dxa"/>
          </w:tcPr>
          <w:p w14:paraId="033473AB">
            <w:r>
              <w:t xml:space="preserve">保留，编码时为 </w:t>
            </w:r>
            <w:r>
              <w:rPr>
                <w:b/>
              </w:rPr>
              <w:t>0</w:t>
            </w:r>
          </w:p>
        </w:tc>
      </w:tr>
    </w:tbl>
    <w:p w14:paraId="50F11853">
      <w:pPr>
        <w:pStyle w:val="5"/>
      </w:pPr>
      <w:bookmarkStart w:id="60" w:name="mu3pz1zc37j70kdi48i"/>
      <w:r>
        <w:t>6.3.4 报警</w:t>
      </w:r>
      <w:bookmarkEnd w:id="60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13"/>
        <w:gridCol w:w="4474"/>
        <w:gridCol w:w="3333"/>
      </w:tblGrid>
      <w:tr w14:paraId="63BED93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5DE62441">
            <w:r>
              <w:t>alarm_type</w:t>
            </w:r>
          </w:p>
        </w:tc>
        <w:tc>
          <w:tcPr>
            <w:tcW w:w="3736" w:type="dxa"/>
          </w:tcPr>
          <w:p w14:paraId="2B371E52">
            <w:r>
              <w:t>枚举名</w:t>
            </w:r>
          </w:p>
        </w:tc>
        <w:tc>
          <w:tcPr>
            <w:tcW w:w="3747" w:type="dxa"/>
          </w:tcPr>
          <w:p w14:paraId="55C2AEB2">
            <w:r>
              <w:t>说明</w:t>
            </w:r>
          </w:p>
        </w:tc>
      </w:tr>
      <w:tr w14:paraId="1C73017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07B49AE8">
            <w:r>
              <w:t>105</w:t>
            </w:r>
          </w:p>
        </w:tc>
        <w:tc>
          <w:tcPr>
            <w:tcW w:w="3736" w:type="dxa"/>
          </w:tcPr>
          <w:p w14:paraId="667C77AF">
            <w:r>
              <w:rPr>
                <w:shd w:val="clear" w:color="auto" w:fill="F0F1F1"/>
              </w:rPr>
              <w:t>RMAI_ALARM_ADAS_PCW_PEDESTRIAN_COLLISION</w:t>
            </w:r>
          </w:p>
        </w:tc>
        <w:tc>
          <w:tcPr>
            <w:tcW w:w="3747" w:type="dxa"/>
          </w:tcPr>
          <w:p w14:paraId="21CD7458">
            <w:r>
              <w:t>行人碰撞预警</w:t>
            </w:r>
          </w:p>
        </w:tc>
      </w:tr>
    </w:tbl>
    <w:p w14:paraId="3228556B">
      <w:pPr>
        <w:pBdr>
          <w:top w:val="single" w:color="000000" w:sz="6" w:space="0"/>
        </w:pBdr>
      </w:pPr>
    </w:p>
    <w:p w14:paraId="061A06B3">
      <w:pPr>
        <w:pStyle w:val="4"/>
      </w:pPr>
      <w:bookmarkStart w:id="61" w:name="mu3pz1zi0ysmbr7xgg1p"/>
      <w:r>
        <w:t>6.4 TSR（</w:t>
      </w:r>
      <w:r>
        <w:rPr>
          <w:shd w:val="clear" w:color="auto" w:fill="F0F1F1"/>
        </w:rPr>
        <w:t>alg_type = 26</w:t>
      </w:r>
      <w:r>
        <w:t>，</w:t>
      </w:r>
      <w:r>
        <w:rPr>
          <w:shd w:val="clear" w:color="auto" w:fill="F0F1F1"/>
        </w:rPr>
        <w:t>RMAI_ALG_TSR</w:t>
      </w:r>
      <w:r>
        <w:t>）</w:t>
      </w:r>
      <w:bookmarkEnd w:id="61"/>
    </w:p>
    <w:p w14:paraId="2891FCED">
      <w:pPr>
        <w:pStyle w:val="5"/>
      </w:pPr>
      <w:bookmarkStart w:id="62" w:name="mu3pz1zkao4vgx1oid"/>
      <w:r>
        <w:t>6.4.1 DataBlock</w:t>
      </w:r>
      <w:bookmarkEnd w:id="62"/>
    </w:p>
    <w:p w14:paraId="31729B09">
      <w:r>
        <w:t xml:space="preserve">本组可能输出的 DataBlock 如下（按 </w:t>
      </w:r>
      <w:r>
        <w:rPr>
          <w:shd w:val="clear" w:color="auto" w:fill="F0F1F1"/>
        </w:rPr>
        <w:t>block_type</w:t>
      </w:r>
      <w:r>
        <w:t xml:space="preserve"> 排序；实际 buffer 中顺序不固定，须按 </w:t>
      </w:r>
      <w:r>
        <w:rPr>
          <w:shd w:val="clear" w:color="auto" w:fill="F0F1F1"/>
        </w:rPr>
        <w:t>block_type</w:t>
      </w:r>
      <w:r>
        <w:t xml:space="preserve"> 查找）。</w:t>
      </w:r>
      <w:r>
        <w:rPr>
          <w:b/>
        </w:rPr>
        <w:t>本组不输出</w:t>
      </w:r>
      <w:r>
        <w:t xml:space="preserve"> </w:t>
      </w:r>
      <w:r>
        <w:rPr>
          <w:shd w:val="clear" w:color="auto" w:fill="F0F1F1"/>
        </w:rPr>
        <w:t>RMAI_ADAS_STATUS</w:t>
      </w:r>
      <w:r>
        <w:rPr>
          <w:b/>
        </w:rPr>
        <w:t>（block_type=4）</w:t>
      </w:r>
      <w:r>
        <w:t>。</w:t>
      </w:r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14"/>
        <w:gridCol w:w="3638"/>
        <w:gridCol w:w="2052"/>
        <w:gridCol w:w="1889"/>
        <w:gridCol w:w="1727"/>
      </w:tblGrid>
      <w:tr w14:paraId="52C61C9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62FB5D9D">
            <w:r>
              <w:t>block_type</w:t>
            </w:r>
          </w:p>
        </w:tc>
        <w:tc>
          <w:tcPr>
            <w:tcW w:w="2244" w:type="dxa"/>
          </w:tcPr>
          <w:p w14:paraId="4F0489CD">
            <w:r>
              <w:t>DataBlock 类型</w:t>
            </w:r>
          </w:p>
        </w:tc>
        <w:tc>
          <w:tcPr>
            <w:tcW w:w="2244" w:type="dxa"/>
          </w:tcPr>
          <w:p w14:paraId="17E8B4FF">
            <w:r>
              <w:t>元素类型</w:t>
            </w:r>
          </w:p>
        </w:tc>
        <w:tc>
          <w:tcPr>
            <w:tcW w:w="2244" w:type="dxa"/>
          </w:tcPr>
          <w:p w14:paraId="7C3F45D1">
            <w:r>
              <w:t>elem_size</w:t>
            </w:r>
          </w:p>
        </w:tc>
        <w:tc>
          <w:tcPr>
            <w:tcW w:w="2244" w:type="dxa"/>
          </w:tcPr>
          <w:p w14:paraId="5C793D38">
            <w:r>
              <w:t>含义</w:t>
            </w:r>
          </w:p>
        </w:tc>
      </w:tr>
      <w:tr w14:paraId="4619B36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661E7F80">
            <w:r>
              <w:t>3</w:t>
            </w:r>
          </w:p>
        </w:tc>
        <w:tc>
          <w:tcPr>
            <w:tcW w:w="2244" w:type="dxa"/>
          </w:tcPr>
          <w:p w14:paraId="609FD2B9">
            <w:r>
              <w:rPr>
                <w:shd w:val="clear" w:color="auto" w:fill="F0F1F1"/>
              </w:rPr>
              <w:t>RMAI_ALG_ALARMS</w:t>
            </w:r>
          </w:p>
        </w:tc>
        <w:tc>
          <w:tcPr>
            <w:tcW w:w="2244" w:type="dxa"/>
          </w:tcPr>
          <w:p w14:paraId="0950DA76">
            <w:r>
              <w:rPr>
                <w:shd w:val="clear" w:color="auto" w:fill="F0F1F1"/>
              </w:rPr>
              <w:t>RMAI_AlarmItem</w:t>
            </w:r>
          </w:p>
        </w:tc>
        <w:tc>
          <w:tcPr>
            <w:tcW w:w="2244" w:type="dxa"/>
          </w:tcPr>
          <w:p w14:paraId="12880CD7">
            <w:r>
              <w:t>8</w:t>
            </w:r>
          </w:p>
        </w:tc>
        <w:tc>
          <w:tcPr>
            <w:tcW w:w="2244" w:type="dxa"/>
          </w:tcPr>
          <w:p w14:paraId="3D24FD17">
            <w:r>
              <w:t>报警列表</w:t>
            </w:r>
          </w:p>
        </w:tc>
      </w:tr>
      <w:tr w14:paraId="3285346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59E430DE">
            <w:r>
              <w:t>8</w:t>
            </w:r>
          </w:p>
        </w:tc>
        <w:tc>
          <w:tcPr>
            <w:tcW w:w="2244" w:type="dxa"/>
          </w:tcPr>
          <w:p w14:paraId="52F61DE8">
            <w:r>
              <w:rPr>
                <w:shd w:val="clear" w:color="auto" w:fill="F0F1F1"/>
              </w:rPr>
              <w:t>RMAI_ADAS_ROLLING_STOP_COORDS</w:t>
            </w:r>
          </w:p>
        </w:tc>
        <w:tc>
          <w:tcPr>
            <w:tcW w:w="2244" w:type="dxa"/>
          </w:tcPr>
          <w:p w14:paraId="596DC721">
            <w:r>
              <w:rPr>
                <w:shd w:val="clear" w:color="auto" w:fill="F0F1F1"/>
              </w:rPr>
              <w:t>RMAI_Rect</w:t>
            </w:r>
          </w:p>
        </w:tc>
        <w:tc>
          <w:tcPr>
            <w:tcW w:w="2244" w:type="dxa"/>
          </w:tcPr>
          <w:p w14:paraId="0B71BA72">
            <w:r>
              <w:t>8</w:t>
            </w:r>
          </w:p>
        </w:tc>
        <w:tc>
          <w:tcPr>
            <w:tcW w:w="2244" w:type="dxa"/>
          </w:tcPr>
          <w:p w14:paraId="7442CFBB">
            <w:r>
              <w:t>停车标志检测框</w:t>
            </w:r>
          </w:p>
        </w:tc>
      </w:tr>
      <w:tr w14:paraId="7D601FE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0B7DB082">
            <w:r>
              <w:t>9</w:t>
            </w:r>
          </w:p>
        </w:tc>
        <w:tc>
          <w:tcPr>
            <w:tcW w:w="2244" w:type="dxa"/>
          </w:tcPr>
          <w:p w14:paraId="342F1E06">
            <w:r>
              <w:rPr>
                <w:shd w:val="clear" w:color="auto" w:fill="F0F1F1"/>
              </w:rPr>
              <w:t>RMAI_ADAS_SPEED_LIMIT_SIGN_COORDS</w:t>
            </w:r>
          </w:p>
        </w:tc>
        <w:tc>
          <w:tcPr>
            <w:tcW w:w="2244" w:type="dxa"/>
          </w:tcPr>
          <w:p w14:paraId="62002A2B">
            <w:r>
              <w:rPr>
                <w:shd w:val="clear" w:color="auto" w:fill="F0F1F1"/>
              </w:rPr>
              <w:t>RMAI_Rect</w:t>
            </w:r>
          </w:p>
        </w:tc>
        <w:tc>
          <w:tcPr>
            <w:tcW w:w="2244" w:type="dxa"/>
          </w:tcPr>
          <w:p w14:paraId="66964A7E">
            <w:r>
              <w:t>8</w:t>
            </w:r>
          </w:p>
        </w:tc>
        <w:tc>
          <w:tcPr>
            <w:tcW w:w="2244" w:type="dxa"/>
          </w:tcPr>
          <w:p w14:paraId="50B8329E">
            <w:r>
              <w:t>限速标志检测框</w:t>
            </w:r>
          </w:p>
        </w:tc>
      </w:tr>
    </w:tbl>
    <w:p w14:paraId="71F1E7C0">
      <w:pPr>
        <w:pStyle w:val="5"/>
      </w:pPr>
      <w:bookmarkStart w:id="63" w:name="mu3pz1zqvfbye7uvlal"/>
      <w:r>
        <w:t>6.4.2 RMAI_Rect</w:t>
      </w:r>
      <w:bookmarkEnd w:id="63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3181F36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206F636D">
            <w:r>
              <w:t>字段</w:t>
            </w:r>
          </w:p>
        </w:tc>
        <w:tc>
          <w:tcPr>
            <w:tcW w:w="3736" w:type="dxa"/>
          </w:tcPr>
          <w:p w14:paraId="4EE6F881">
            <w:r>
              <w:t>类型</w:t>
            </w:r>
          </w:p>
        </w:tc>
        <w:tc>
          <w:tcPr>
            <w:tcW w:w="3747" w:type="dxa"/>
          </w:tcPr>
          <w:p w14:paraId="3187E3D5">
            <w:r>
              <w:t>说明</w:t>
            </w:r>
          </w:p>
        </w:tc>
      </w:tr>
      <w:tr w14:paraId="0387E46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46DA159F">
            <w:r>
              <w:rPr>
                <w:shd w:val="clear" w:color="auto" w:fill="F0F1F1"/>
              </w:rPr>
              <w:t>x</w:t>
            </w:r>
            <w:r>
              <w:t xml:space="preserve">, </w:t>
            </w:r>
            <w:r>
              <w:rPr>
                <w:shd w:val="clear" w:color="auto" w:fill="F0F1F1"/>
              </w:rPr>
              <w:t>y</w:t>
            </w:r>
          </w:p>
        </w:tc>
        <w:tc>
          <w:tcPr>
            <w:tcW w:w="3736" w:type="dxa"/>
          </w:tcPr>
          <w:p w14:paraId="5602D082">
            <w:r>
              <w:rPr>
                <w:shd w:val="clear" w:color="auto" w:fill="F0F1F1"/>
              </w:rPr>
              <w:t>uint16_t</w:t>
            </w:r>
          </w:p>
        </w:tc>
        <w:tc>
          <w:tcPr>
            <w:tcW w:w="3747" w:type="dxa"/>
          </w:tcPr>
          <w:p w14:paraId="065681A6">
            <w:r>
              <w:t>检测框左上角坐标（像素）</w:t>
            </w:r>
          </w:p>
        </w:tc>
      </w:tr>
      <w:tr w14:paraId="1D5AD8C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78D99A07">
            <w:r>
              <w:rPr>
                <w:shd w:val="clear" w:color="auto" w:fill="F0F1F1"/>
              </w:rPr>
              <w:t>width</w:t>
            </w:r>
            <w:r>
              <w:t xml:space="preserve">, </w:t>
            </w:r>
            <w:r>
              <w:rPr>
                <w:shd w:val="clear" w:color="auto" w:fill="F0F1F1"/>
              </w:rPr>
              <w:t>height</w:t>
            </w:r>
          </w:p>
        </w:tc>
        <w:tc>
          <w:tcPr>
            <w:tcW w:w="3736" w:type="dxa"/>
          </w:tcPr>
          <w:p w14:paraId="32750D87">
            <w:r>
              <w:rPr>
                <w:shd w:val="clear" w:color="auto" w:fill="F0F1F1"/>
              </w:rPr>
              <w:t>uint16_t</w:t>
            </w:r>
          </w:p>
        </w:tc>
        <w:tc>
          <w:tcPr>
            <w:tcW w:w="3747" w:type="dxa"/>
          </w:tcPr>
          <w:p w14:paraId="762BFDDD">
            <w:r>
              <w:t>检测框宽高（像素）</w:t>
            </w:r>
          </w:p>
        </w:tc>
      </w:tr>
    </w:tbl>
    <w:p w14:paraId="1FA0BA19">
      <w:pPr>
        <w:pStyle w:val="5"/>
      </w:pPr>
      <w:bookmarkStart w:id="64" w:name="mu3pz1zu9htp8qyu5aa"/>
      <w:r>
        <w:t>6.4.3 RMAI_AlarmItem</w:t>
      </w:r>
      <w:bookmarkEnd w:id="64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25BF4C2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5A85C30B">
            <w:r>
              <w:t>字段</w:t>
            </w:r>
          </w:p>
        </w:tc>
        <w:tc>
          <w:tcPr>
            <w:tcW w:w="3736" w:type="dxa"/>
          </w:tcPr>
          <w:p w14:paraId="74BF44AA">
            <w:r>
              <w:t>类型</w:t>
            </w:r>
          </w:p>
        </w:tc>
        <w:tc>
          <w:tcPr>
            <w:tcW w:w="3747" w:type="dxa"/>
          </w:tcPr>
          <w:p w14:paraId="13E6A917">
            <w:r>
              <w:t>说明</w:t>
            </w:r>
          </w:p>
        </w:tc>
      </w:tr>
      <w:tr w14:paraId="0ADD1E3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3A86FD10">
            <w:r>
              <w:rPr>
                <w:shd w:val="clear" w:color="auto" w:fill="F0F1F1"/>
              </w:rPr>
              <w:t>alarm_type</w:t>
            </w:r>
          </w:p>
        </w:tc>
        <w:tc>
          <w:tcPr>
            <w:tcW w:w="3736" w:type="dxa"/>
          </w:tcPr>
          <w:p w14:paraId="66966520">
            <w:r>
              <w:rPr>
                <w:shd w:val="clear" w:color="auto" w:fill="F0F1F1"/>
              </w:rPr>
              <w:t>uint32_t</w:t>
            </w:r>
          </w:p>
        </w:tc>
        <w:tc>
          <w:tcPr>
            <w:tcW w:w="3747" w:type="dxa"/>
          </w:tcPr>
          <w:p w14:paraId="04A01378">
            <w:r>
              <w:t>报警类型，见 §6.4.4</w:t>
            </w:r>
          </w:p>
        </w:tc>
      </w:tr>
      <w:tr w14:paraId="469089F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1A92B27A">
            <w:r>
              <w:rPr>
                <w:shd w:val="clear" w:color="auto" w:fill="F0F1F1"/>
              </w:rPr>
              <w:t>reserved[4]</w:t>
            </w:r>
          </w:p>
        </w:tc>
        <w:tc>
          <w:tcPr>
            <w:tcW w:w="3736" w:type="dxa"/>
          </w:tcPr>
          <w:p w14:paraId="2CEACAA1">
            <w:r>
              <w:rPr>
                <w:shd w:val="clear" w:color="auto" w:fill="F0F1F1"/>
              </w:rPr>
              <w:t>uint8_t</w:t>
            </w:r>
          </w:p>
        </w:tc>
        <w:tc>
          <w:tcPr>
            <w:tcW w:w="3747" w:type="dxa"/>
          </w:tcPr>
          <w:p w14:paraId="7AE3F622">
            <w:r>
              <w:t xml:space="preserve">保留，编码时为 </w:t>
            </w:r>
            <w:r>
              <w:rPr>
                <w:b/>
              </w:rPr>
              <w:t>0</w:t>
            </w:r>
          </w:p>
        </w:tc>
      </w:tr>
    </w:tbl>
    <w:p w14:paraId="690801CA">
      <w:pPr>
        <w:pStyle w:val="5"/>
      </w:pPr>
      <w:bookmarkStart w:id="65" w:name="mu3pz1zyaebdfqrgo3c"/>
      <w:r>
        <w:t>6.4.4 报警</w:t>
      </w:r>
      <w:bookmarkEnd w:id="65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006A971F">
        <w:trPr>
          <w:trHeight w:val="0" w:hRule="atLeast"/>
        </w:trPr>
        <w:tc>
          <w:tcPr>
            <w:tcW w:w="3736" w:type="dxa"/>
          </w:tcPr>
          <w:p w14:paraId="0CAFE9DF">
            <w:r>
              <w:t>alarm_type</w:t>
            </w:r>
          </w:p>
        </w:tc>
        <w:tc>
          <w:tcPr>
            <w:tcW w:w="3736" w:type="dxa"/>
          </w:tcPr>
          <w:p w14:paraId="41BF6A5C">
            <w:r>
              <w:t>枚举名</w:t>
            </w:r>
          </w:p>
        </w:tc>
        <w:tc>
          <w:tcPr>
            <w:tcW w:w="3747" w:type="dxa"/>
          </w:tcPr>
          <w:p w14:paraId="7E0CA51F">
            <w:r>
              <w:t>说明</w:t>
            </w:r>
          </w:p>
        </w:tc>
      </w:tr>
      <w:tr w14:paraId="2AC5777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601BA2A5">
            <w:r>
              <w:t>106</w:t>
            </w:r>
          </w:p>
        </w:tc>
        <w:tc>
          <w:tcPr>
            <w:tcW w:w="3736" w:type="dxa"/>
          </w:tcPr>
          <w:p w14:paraId="7AF80EB2">
            <w:r>
              <w:rPr>
                <w:shd w:val="clear" w:color="auto" w:fill="F0F1F1"/>
              </w:rPr>
              <w:t>RMAI_ALARM_TSR_STOP_ALARM</w:t>
            </w:r>
          </w:p>
        </w:tc>
        <w:tc>
          <w:tcPr>
            <w:tcW w:w="3747" w:type="dxa"/>
          </w:tcPr>
          <w:p w14:paraId="3A2A9D39">
            <w:r>
              <w:t>停车标志报警</w:t>
            </w:r>
          </w:p>
        </w:tc>
      </w:tr>
      <w:tr w14:paraId="7AB1852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377E54FA">
            <w:r>
              <w:t>107</w:t>
            </w:r>
          </w:p>
        </w:tc>
        <w:tc>
          <w:tcPr>
            <w:tcW w:w="3736" w:type="dxa"/>
          </w:tcPr>
          <w:p w14:paraId="2406282C">
            <w:r>
              <w:rPr>
                <w:shd w:val="clear" w:color="auto" w:fill="F0F1F1"/>
              </w:rPr>
              <w:t>RMAI_ALARM_TSR_SPEED_LIMIT_ALARM</w:t>
            </w:r>
          </w:p>
        </w:tc>
        <w:tc>
          <w:tcPr>
            <w:tcW w:w="3747" w:type="dxa"/>
          </w:tcPr>
          <w:p w14:paraId="1B0B1C29">
            <w:r>
              <w:t>限速标志报警</w:t>
            </w:r>
          </w:p>
        </w:tc>
      </w:tr>
    </w:tbl>
    <w:p w14:paraId="5C06D350">
      <w:pPr>
        <w:pBdr>
          <w:top w:val="single" w:color="000000" w:sz="6" w:space="0"/>
        </w:pBdr>
      </w:pPr>
    </w:p>
    <w:p w14:paraId="1ABF31A3">
      <w:pPr>
        <w:pStyle w:val="4"/>
      </w:pPr>
      <w:bookmarkStart w:id="66" w:name="mu3pz202r7gn8wugw8q"/>
      <w:r>
        <w:t>6.5 dsc_face_detect（</w:t>
      </w:r>
      <w:r>
        <w:rPr>
          <w:shd w:val="clear" w:color="auto" w:fill="F0F1F1"/>
        </w:rPr>
        <w:t>alg_type = 6</w:t>
      </w:r>
      <w:r>
        <w:t>，</w:t>
      </w:r>
      <w:r>
        <w:rPr>
          <w:shd w:val="clear" w:color="auto" w:fill="F0F1F1"/>
        </w:rPr>
        <w:t>RMAI_ALG_DSC_FACE_DETECT</w:t>
      </w:r>
      <w:r>
        <w:t>）</w:t>
      </w:r>
      <w:bookmarkEnd w:id="66"/>
    </w:p>
    <w:p w14:paraId="0322A9CA">
      <w:pPr>
        <w:pStyle w:val="5"/>
      </w:pPr>
      <w:bookmarkStart w:id="67" w:name="mu3pz204u5csp0ahbsc"/>
      <w:r>
        <w:t>6.5.1 DataBlock</w:t>
      </w:r>
      <w:bookmarkEnd w:id="67"/>
    </w:p>
    <w:p w14:paraId="175CC26A">
      <w:r>
        <w:t xml:space="preserve">本组可能输出的 DataBlock 如下（按 </w:t>
      </w:r>
      <w:r>
        <w:rPr>
          <w:shd w:val="clear" w:color="auto" w:fill="F0F1F1"/>
        </w:rPr>
        <w:t>block_type</w:t>
      </w:r>
      <w:r>
        <w:t xml:space="preserve"> 排序；实际 buffer 中顺序不固定，须按 </w:t>
      </w:r>
      <w:r>
        <w:rPr>
          <w:shd w:val="clear" w:color="auto" w:fill="F0F1F1"/>
        </w:rPr>
        <w:t>block_type</w:t>
      </w:r>
      <w:r>
        <w:t xml:space="preserve"> 查找）：</w:t>
      </w:r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0"/>
        <w:gridCol w:w="2574"/>
        <w:gridCol w:w="2206"/>
        <w:gridCol w:w="2143"/>
        <w:gridCol w:w="2147"/>
      </w:tblGrid>
      <w:tr w14:paraId="79B3E42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6F85B0FA">
            <w:r>
              <w:t>block_type</w:t>
            </w:r>
          </w:p>
        </w:tc>
        <w:tc>
          <w:tcPr>
            <w:tcW w:w="2244" w:type="dxa"/>
          </w:tcPr>
          <w:p w14:paraId="42DFAC8D">
            <w:r>
              <w:t>DataBlock 类型</w:t>
            </w:r>
          </w:p>
        </w:tc>
        <w:tc>
          <w:tcPr>
            <w:tcW w:w="2244" w:type="dxa"/>
          </w:tcPr>
          <w:p w14:paraId="2D68FAF4">
            <w:r>
              <w:t>元素类型</w:t>
            </w:r>
          </w:p>
        </w:tc>
        <w:tc>
          <w:tcPr>
            <w:tcW w:w="2244" w:type="dxa"/>
          </w:tcPr>
          <w:p w14:paraId="59EE1166">
            <w:r>
              <w:t>elem_size</w:t>
            </w:r>
          </w:p>
        </w:tc>
        <w:tc>
          <w:tcPr>
            <w:tcW w:w="2244" w:type="dxa"/>
          </w:tcPr>
          <w:p w14:paraId="04A82E66">
            <w:r>
              <w:t>含义</w:t>
            </w:r>
          </w:p>
        </w:tc>
      </w:tr>
      <w:tr w14:paraId="02DA4FB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6D838201">
            <w:r>
              <w:t>3</w:t>
            </w:r>
          </w:p>
        </w:tc>
        <w:tc>
          <w:tcPr>
            <w:tcW w:w="2244" w:type="dxa"/>
          </w:tcPr>
          <w:p w14:paraId="10B597DA">
            <w:r>
              <w:rPr>
                <w:shd w:val="clear" w:color="auto" w:fill="F0F1F1"/>
              </w:rPr>
              <w:t>RMAI_ALG_ALARMS</w:t>
            </w:r>
          </w:p>
        </w:tc>
        <w:tc>
          <w:tcPr>
            <w:tcW w:w="2244" w:type="dxa"/>
          </w:tcPr>
          <w:p w14:paraId="67BD9112">
            <w:r>
              <w:rPr>
                <w:shd w:val="clear" w:color="auto" w:fill="F0F1F1"/>
              </w:rPr>
              <w:t>RMAI_AlarmItem</w:t>
            </w:r>
          </w:p>
        </w:tc>
        <w:tc>
          <w:tcPr>
            <w:tcW w:w="2244" w:type="dxa"/>
          </w:tcPr>
          <w:p w14:paraId="348978A4">
            <w:r>
              <w:t>8</w:t>
            </w:r>
          </w:p>
        </w:tc>
        <w:tc>
          <w:tcPr>
            <w:tcW w:w="2244" w:type="dxa"/>
          </w:tcPr>
          <w:p w14:paraId="68EAE40B">
            <w:r>
              <w:t>报警列表</w:t>
            </w:r>
          </w:p>
        </w:tc>
      </w:tr>
      <w:tr w14:paraId="08A67E9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2451EA3A">
            <w:r>
              <w:t>105</w:t>
            </w:r>
          </w:p>
        </w:tc>
        <w:tc>
          <w:tcPr>
            <w:tcW w:w="2244" w:type="dxa"/>
          </w:tcPr>
          <w:p w14:paraId="6B62A25E">
            <w:r>
              <w:rPr>
                <w:shd w:val="clear" w:color="auto" w:fill="F0F1F1"/>
              </w:rPr>
              <w:t>RMAI_DSC_VECHILE_SPEED</w:t>
            </w:r>
          </w:p>
        </w:tc>
        <w:tc>
          <w:tcPr>
            <w:tcW w:w="2244" w:type="dxa"/>
          </w:tcPr>
          <w:p w14:paraId="2B31E178">
            <w:r>
              <w:rPr>
                <w:shd w:val="clear" w:color="auto" w:fill="F0F1F1"/>
              </w:rPr>
              <w:t>RMAI_VechileSpeed</w:t>
            </w:r>
          </w:p>
        </w:tc>
        <w:tc>
          <w:tcPr>
            <w:tcW w:w="2244" w:type="dxa"/>
          </w:tcPr>
          <w:p w14:paraId="1C603691">
            <w:r>
              <w:t>8</w:t>
            </w:r>
          </w:p>
        </w:tc>
        <w:tc>
          <w:tcPr>
            <w:tcW w:w="2244" w:type="dxa"/>
          </w:tcPr>
          <w:p w14:paraId="019C4642">
            <w:r>
              <w:t>车速（</w:t>
            </w:r>
            <w:r>
              <w:rPr>
                <w:shd w:val="clear" w:color="auto" w:fill="F0F1F1"/>
              </w:rPr>
              <w:t>count=1</w:t>
            </w:r>
            <w:r>
              <w:t xml:space="preserve"> 时单条记录）</w:t>
            </w:r>
          </w:p>
        </w:tc>
      </w:tr>
      <w:tr w14:paraId="21B0B8F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480CE759">
            <w:r>
              <w:t>106</w:t>
            </w:r>
          </w:p>
        </w:tc>
        <w:tc>
          <w:tcPr>
            <w:tcW w:w="2244" w:type="dxa"/>
          </w:tcPr>
          <w:p w14:paraId="7EC073A1">
            <w:r>
              <w:rPr>
                <w:shd w:val="clear" w:color="auto" w:fill="F0F1F1"/>
              </w:rPr>
              <w:t>RMAI_DSC_DETECTION_AREA</w:t>
            </w:r>
          </w:p>
        </w:tc>
        <w:tc>
          <w:tcPr>
            <w:tcW w:w="2244" w:type="dxa"/>
          </w:tcPr>
          <w:p w14:paraId="41476D25">
            <w:r>
              <w:rPr>
                <w:shd w:val="clear" w:color="auto" w:fill="F0F1F1"/>
              </w:rPr>
              <w:t>RMAI_Rect</w:t>
            </w:r>
          </w:p>
        </w:tc>
        <w:tc>
          <w:tcPr>
            <w:tcW w:w="2244" w:type="dxa"/>
          </w:tcPr>
          <w:p w14:paraId="7FA5C047">
            <w:r>
              <w:t>8</w:t>
            </w:r>
          </w:p>
        </w:tc>
        <w:tc>
          <w:tcPr>
            <w:tcW w:w="2244" w:type="dxa"/>
          </w:tcPr>
          <w:p w14:paraId="5747885B">
            <w:r>
              <w:t>驾驶员检测区域</w:t>
            </w:r>
          </w:p>
        </w:tc>
      </w:tr>
    </w:tbl>
    <w:p w14:paraId="33CE1B71">
      <w:pPr>
        <w:pStyle w:val="5"/>
      </w:pPr>
      <w:bookmarkStart w:id="68" w:name="mu3pz209it1dq4g12c"/>
      <w:r>
        <w:t>6.5.2 RMAI_Rect</w:t>
      </w:r>
      <w:bookmarkEnd w:id="68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3943D07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28C1FFA7">
            <w:r>
              <w:t>字段</w:t>
            </w:r>
          </w:p>
        </w:tc>
        <w:tc>
          <w:tcPr>
            <w:tcW w:w="3736" w:type="dxa"/>
          </w:tcPr>
          <w:p w14:paraId="329C525F">
            <w:r>
              <w:t>类型</w:t>
            </w:r>
          </w:p>
        </w:tc>
        <w:tc>
          <w:tcPr>
            <w:tcW w:w="3747" w:type="dxa"/>
          </w:tcPr>
          <w:p w14:paraId="1E07BFBF">
            <w:r>
              <w:t>说明</w:t>
            </w:r>
          </w:p>
        </w:tc>
      </w:tr>
      <w:tr w14:paraId="080BE78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4F35169A">
            <w:r>
              <w:rPr>
                <w:shd w:val="clear" w:color="auto" w:fill="F0F1F1"/>
              </w:rPr>
              <w:t>x</w:t>
            </w:r>
            <w:r>
              <w:t xml:space="preserve">, </w:t>
            </w:r>
            <w:r>
              <w:rPr>
                <w:shd w:val="clear" w:color="auto" w:fill="F0F1F1"/>
              </w:rPr>
              <w:t>y</w:t>
            </w:r>
          </w:p>
        </w:tc>
        <w:tc>
          <w:tcPr>
            <w:tcW w:w="3736" w:type="dxa"/>
          </w:tcPr>
          <w:p w14:paraId="799CEA8C">
            <w:r>
              <w:rPr>
                <w:shd w:val="clear" w:color="auto" w:fill="F0F1F1"/>
              </w:rPr>
              <w:t>uint16_t</w:t>
            </w:r>
          </w:p>
        </w:tc>
        <w:tc>
          <w:tcPr>
            <w:tcW w:w="3747" w:type="dxa"/>
          </w:tcPr>
          <w:p w14:paraId="0AF0B9F7">
            <w:r>
              <w:t>检测框左上角坐标（像素）</w:t>
            </w:r>
          </w:p>
        </w:tc>
      </w:tr>
      <w:tr w14:paraId="657E5A9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3436B82E">
            <w:r>
              <w:rPr>
                <w:shd w:val="clear" w:color="auto" w:fill="F0F1F1"/>
              </w:rPr>
              <w:t>width</w:t>
            </w:r>
            <w:r>
              <w:t xml:space="preserve">, </w:t>
            </w:r>
            <w:r>
              <w:rPr>
                <w:shd w:val="clear" w:color="auto" w:fill="F0F1F1"/>
              </w:rPr>
              <w:t>height</w:t>
            </w:r>
          </w:p>
        </w:tc>
        <w:tc>
          <w:tcPr>
            <w:tcW w:w="3736" w:type="dxa"/>
          </w:tcPr>
          <w:p w14:paraId="3BBA5ECA">
            <w:r>
              <w:rPr>
                <w:shd w:val="clear" w:color="auto" w:fill="F0F1F1"/>
              </w:rPr>
              <w:t>uint16_t</w:t>
            </w:r>
          </w:p>
        </w:tc>
        <w:tc>
          <w:tcPr>
            <w:tcW w:w="3747" w:type="dxa"/>
          </w:tcPr>
          <w:p w14:paraId="647F43AD">
            <w:r>
              <w:t>检测框宽高（像素）</w:t>
            </w:r>
          </w:p>
        </w:tc>
      </w:tr>
    </w:tbl>
    <w:p w14:paraId="4499EA48">
      <w:pPr>
        <w:pStyle w:val="5"/>
      </w:pPr>
      <w:bookmarkStart w:id="69" w:name="mu3pz20eh4zyeevmxsn"/>
      <w:r>
        <w:t>6.5.3 RMAI_AlarmItem</w:t>
      </w:r>
      <w:bookmarkEnd w:id="69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5F764EF4">
        <w:trPr>
          <w:trHeight w:val="0" w:hRule="atLeast"/>
        </w:trPr>
        <w:tc>
          <w:tcPr>
            <w:tcW w:w="3736" w:type="dxa"/>
          </w:tcPr>
          <w:p w14:paraId="5EB7793A">
            <w:r>
              <w:t>字段</w:t>
            </w:r>
          </w:p>
        </w:tc>
        <w:tc>
          <w:tcPr>
            <w:tcW w:w="3736" w:type="dxa"/>
          </w:tcPr>
          <w:p w14:paraId="58E0D523">
            <w:r>
              <w:t>类型</w:t>
            </w:r>
          </w:p>
        </w:tc>
        <w:tc>
          <w:tcPr>
            <w:tcW w:w="3747" w:type="dxa"/>
          </w:tcPr>
          <w:p w14:paraId="79E1EF3A">
            <w:r>
              <w:t>说明</w:t>
            </w:r>
          </w:p>
        </w:tc>
      </w:tr>
      <w:tr w14:paraId="4797792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2F6DF127">
            <w:r>
              <w:rPr>
                <w:shd w:val="clear" w:color="auto" w:fill="F0F1F1"/>
              </w:rPr>
              <w:t>alarm_type</w:t>
            </w:r>
          </w:p>
        </w:tc>
        <w:tc>
          <w:tcPr>
            <w:tcW w:w="3736" w:type="dxa"/>
          </w:tcPr>
          <w:p w14:paraId="6D05AA03">
            <w:r>
              <w:rPr>
                <w:shd w:val="clear" w:color="auto" w:fill="F0F1F1"/>
              </w:rPr>
              <w:t>uint32_t</w:t>
            </w:r>
          </w:p>
        </w:tc>
        <w:tc>
          <w:tcPr>
            <w:tcW w:w="3747" w:type="dxa"/>
          </w:tcPr>
          <w:p w14:paraId="5C03A488">
            <w:r>
              <w:t>报警类型，见 §6.5.5</w:t>
            </w:r>
          </w:p>
        </w:tc>
      </w:tr>
      <w:tr w14:paraId="03A9CDB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15D7998D">
            <w:r>
              <w:rPr>
                <w:shd w:val="clear" w:color="auto" w:fill="F0F1F1"/>
              </w:rPr>
              <w:t>reserved[4]</w:t>
            </w:r>
          </w:p>
        </w:tc>
        <w:tc>
          <w:tcPr>
            <w:tcW w:w="3736" w:type="dxa"/>
          </w:tcPr>
          <w:p w14:paraId="6D9C1E64">
            <w:r>
              <w:rPr>
                <w:shd w:val="clear" w:color="auto" w:fill="F0F1F1"/>
              </w:rPr>
              <w:t>uint8_t</w:t>
            </w:r>
          </w:p>
        </w:tc>
        <w:tc>
          <w:tcPr>
            <w:tcW w:w="3747" w:type="dxa"/>
          </w:tcPr>
          <w:p w14:paraId="280309F7">
            <w:r>
              <w:t xml:space="preserve">保留，编码时为 </w:t>
            </w:r>
            <w:r>
              <w:rPr>
                <w:b/>
              </w:rPr>
              <w:t>0</w:t>
            </w:r>
          </w:p>
        </w:tc>
      </w:tr>
    </w:tbl>
    <w:p w14:paraId="2912747C">
      <w:pPr>
        <w:pStyle w:val="5"/>
      </w:pPr>
      <w:bookmarkStart w:id="70" w:name="mu3pz20hkxqh9qi3htf"/>
      <w:r>
        <w:t>6.5.4 RMAI_VechileSpeed</w:t>
      </w:r>
      <w:bookmarkEnd w:id="70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0889E59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09924AF3">
            <w:r>
              <w:t>字段</w:t>
            </w:r>
          </w:p>
        </w:tc>
        <w:tc>
          <w:tcPr>
            <w:tcW w:w="3736" w:type="dxa"/>
          </w:tcPr>
          <w:p w14:paraId="546F7CBA">
            <w:r>
              <w:t>类型</w:t>
            </w:r>
          </w:p>
        </w:tc>
        <w:tc>
          <w:tcPr>
            <w:tcW w:w="3747" w:type="dxa"/>
          </w:tcPr>
          <w:p w14:paraId="00393AC6">
            <w:r>
              <w:t>说明</w:t>
            </w:r>
          </w:p>
        </w:tc>
      </w:tr>
      <w:tr w14:paraId="314B01D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0F5F933B">
            <w:r>
              <w:rPr>
                <w:shd w:val="clear" w:color="auto" w:fill="F0F1F1"/>
              </w:rPr>
              <w:t>speed</w:t>
            </w:r>
          </w:p>
        </w:tc>
        <w:tc>
          <w:tcPr>
            <w:tcW w:w="3736" w:type="dxa"/>
          </w:tcPr>
          <w:p w14:paraId="58EAE3D7">
            <w:r>
              <w:rPr>
                <w:shd w:val="clear" w:color="auto" w:fill="F0F1F1"/>
              </w:rPr>
              <w:t>int32_t</w:t>
            </w:r>
          </w:p>
        </w:tc>
        <w:tc>
          <w:tcPr>
            <w:tcW w:w="3747" w:type="dxa"/>
          </w:tcPr>
          <w:p w14:paraId="489BA1A6">
            <w:r>
              <w:t xml:space="preserve">车速，单位 </w:t>
            </w:r>
            <w:r>
              <w:rPr>
                <w:b/>
              </w:rPr>
              <w:t>km/h</w:t>
            </w:r>
          </w:p>
        </w:tc>
      </w:tr>
      <w:tr w14:paraId="0970B0A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2F54A02D">
            <w:r>
              <w:rPr>
                <w:shd w:val="clear" w:color="auto" w:fill="F0F1F1"/>
              </w:rPr>
              <w:t>reserved[4]</w:t>
            </w:r>
          </w:p>
        </w:tc>
        <w:tc>
          <w:tcPr>
            <w:tcW w:w="3736" w:type="dxa"/>
          </w:tcPr>
          <w:p w14:paraId="1EE7BDBD">
            <w:r>
              <w:rPr>
                <w:shd w:val="clear" w:color="auto" w:fill="F0F1F1"/>
              </w:rPr>
              <w:t>uint8_t</w:t>
            </w:r>
          </w:p>
        </w:tc>
        <w:tc>
          <w:tcPr>
            <w:tcW w:w="3747" w:type="dxa"/>
          </w:tcPr>
          <w:p w14:paraId="3E102FF0">
            <w:r>
              <w:t>保留</w:t>
            </w:r>
          </w:p>
        </w:tc>
      </w:tr>
    </w:tbl>
    <w:p w14:paraId="40CC49AB">
      <w:pPr>
        <w:pStyle w:val="5"/>
      </w:pPr>
      <w:bookmarkStart w:id="71" w:name="mu3pz20n84v6xcq6xkm"/>
      <w:r>
        <w:t>6.5.5 报警</w:t>
      </w:r>
      <w:bookmarkEnd w:id="71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1CAB2FD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62EA3932">
            <w:r>
              <w:t>alarm_type</w:t>
            </w:r>
          </w:p>
        </w:tc>
        <w:tc>
          <w:tcPr>
            <w:tcW w:w="3736" w:type="dxa"/>
          </w:tcPr>
          <w:p w14:paraId="513CC1FD">
            <w:r>
              <w:t>枚举名</w:t>
            </w:r>
          </w:p>
        </w:tc>
        <w:tc>
          <w:tcPr>
            <w:tcW w:w="3747" w:type="dxa"/>
          </w:tcPr>
          <w:p w14:paraId="7D2011D0">
            <w:r>
              <w:t>说明</w:t>
            </w:r>
          </w:p>
        </w:tc>
      </w:tr>
      <w:tr w14:paraId="0F2C134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5680148B">
            <w:r>
              <w:t>201</w:t>
            </w:r>
          </w:p>
        </w:tc>
        <w:tc>
          <w:tcPr>
            <w:tcW w:w="3736" w:type="dxa"/>
          </w:tcPr>
          <w:p w14:paraId="05B2868E">
            <w:r>
              <w:rPr>
                <w:shd w:val="clear" w:color="auto" w:fill="F0F1F1"/>
              </w:rPr>
              <w:t>RMAI_ALARM_NO_DRIVER</w:t>
            </w:r>
          </w:p>
        </w:tc>
        <w:tc>
          <w:tcPr>
            <w:tcW w:w="3747" w:type="dxa"/>
          </w:tcPr>
          <w:p w14:paraId="51FAD9EC">
            <w:r>
              <w:t>未检测到驾驶员</w:t>
            </w:r>
          </w:p>
        </w:tc>
      </w:tr>
    </w:tbl>
    <w:p w14:paraId="580F9898">
      <w:pPr>
        <w:pBdr>
          <w:top w:val="single" w:color="000000" w:sz="6" w:space="0"/>
        </w:pBdr>
      </w:pPr>
    </w:p>
    <w:p w14:paraId="6A342EA5">
      <w:pPr>
        <w:pStyle w:val="4"/>
      </w:pPr>
      <w:bookmarkStart w:id="72" w:name="mu3pz20u55a8fea3p49"/>
      <w:r>
        <w:t>6.6 dsc_yawn_and_pose（</w:t>
      </w:r>
      <w:r>
        <w:rPr>
          <w:shd w:val="clear" w:color="auto" w:fill="F0F1F1"/>
        </w:rPr>
        <w:t>alg_type = 8</w:t>
      </w:r>
      <w:r>
        <w:t>，</w:t>
      </w:r>
      <w:r>
        <w:rPr>
          <w:shd w:val="clear" w:color="auto" w:fill="F0F1F1"/>
        </w:rPr>
        <w:t>RMAI_ALG_DSC_YAWN_POSE</w:t>
      </w:r>
      <w:r>
        <w:t>）</w:t>
      </w:r>
      <w:bookmarkEnd w:id="72"/>
    </w:p>
    <w:p w14:paraId="7B4B811E">
      <w:pPr>
        <w:pStyle w:val="5"/>
      </w:pPr>
      <w:bookmarkStart w:id="73" w:name="mu3pz20vsm2c43j5sg"/>
      <w:r>
        <w:t>6.6.1 DataBlock</w:t>
      </w:r>
      <w:bookmarkEnd w:id="73"/>
    </w:p>
    <w:p w14:paraId="1A64B3B8">
      <w:r>
        <w:t xml:space="preserve">本组可能输出的 DataBlock 如下（按 </w:t>
      </w:r>
      <w:r>
        <w:rPr>
          <w:shd w:val="clear" w:color="auto" w:fill="F0F1F1"/>
        </w:rPr>
        <w:t>block_type</w:t>
      </w:r>
      <w:r>
        <w:t xml:space="preserve"> 排序；实际 buffer 中顺序不固定，须按 </w:t>
      </w:r>
      <w:r>
        <w:rPr>
          <w:shd w:val="clear" w:color="auto" w:fill="F0F1F1"/>
        </w:rPr>
        <w:t>block_type</w:t>
      </w:r>
      <w:r>
        <w:t xml:space="preserve"> 查找）：</w:t>
      </w:r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44"/>
        <w:gridCol w:w="2611"/>
        <w:gridCol w:w="2186"/>
        <w:gridCol w:w="2137"/>
        <w:gridCol w:w="2142"/>
      </w:tblGrid>
      <w:tr w14:paraId="66EAE9C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244BF789">
            <w:r>
              <w:t>block_type</w:t>
            </w:r>
          </w:p>
        </w:tc>
        <w:tc>
          <w:tcPr>
            <w:tcW w:w="2244" w:type="dxa"/>
          </w:tcPr>
          <w:p w14:paraId="2EE4C683">
            <w:r>
              <w:t>DataBlock 类型</w:t>
            </w:r>
          </w:p>
        </w:tc>
        <w:tc>
          <w:tcPr>
            <w:tcW w:w="2244" w:type="dxa"/>
          </w:tcPr>
          <w:p w14:paraId="5B976E6D">
            <w:r>
              <w:t>元素类型</w:t>
            </w:r>
          </w:p>
        </w:tc>
        <w:tc>
          <w:tcPr>
            <w:tcW w:w="2244" w:type="dxa"/>
          </w:tcPr>
          <w:p w14:paraId="07C866DD">
            <w:r>
              <w:t>elem_size</w:t>
            </w:r>
          </w:p>
        </w:tc>
        <w:tc>
          <w:tcPr>
            <w:tcW w:w="2244" w:type="dxa"/>
          </w:tcPr>
          <w:p w14:paraId="71887C91">
            <w:r>
              <w:t>含义</w:t>
            </w:r>
          </w:p>
        </w:tc>
      </w:tr>
      <w:tr w14:paraId="7216161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7BA602A8">
            <w:r>
              <w:t>3</w:t>
            </w:r>
          </w:p>
        </w:tc>
        <w:tc>
          <w:tcPr>
            <w:tcW w:w="2244" w:type="dxa"/>
          </w:tcPr>
          <w:p w14:paraId="7F53D46A">
            <w:r>
              <w:rPr>
                <w:shd w:val="clear" w:color="auto" w:fill="F0F1F1"/>
              </w:rPr>
              <w:t>RMAI_ALG_ALARMS</w:t>
            </w:r>
          </w:p>
        </w:tc>
        <w:tc>
          <w:tcPr>
            <w:tcW w:w="2244" w:type="dxa"/>
          </w:tcPr>
          <w:p w14:paraId="655BECD7">
            <w:r>
              <w:rPr>
                <w:shd w:val="clear" w:color="auto" w:fill="F0F1F1"/>
              </w:rPr>
              <w:t>RMAI_AlarmItem</w:t>
            </w:r>
          </w:p>
        </w:tc>
        <w:tc>
          <w:tcPr>
            <w:tcW w:w="2244" w:type="dxa"/>
          </w:tcPr>
          <w:p w14:paraId="41029C69">
            <w:r>
              <w:t>8</w:t>
            </w:r>
          </w:p>
        </w:tc>
        <w:tc>
          <w:tcPr>
            <w:tcW w:w="2244" w:type="dxa"/>
          </w:tcPr>
          <w:p w14:paraId="07E41FD1">
            <w:r>
              <w:t>报警列表</w:t>
            </w:r>
          </w:p>
        </w:tc>
      </w:tr>
      <w:tr w14:paraId="10659D9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065BC868">
            <w:r>
              <w:t>100</w:t>
            </w:r>
          </w:p>
        </w:tc>
        <w:tc>
          <w:tcPr>
            <w:tcW w:w="2244" w:type="dxa"/>
          </w:tcPr>
          <w:p w14:paraId="4B118368">
            <w:r>
              <w:rPr>
                <w:shd w:val="clear" w:color="auto" w:fill="F0F1F1"/>
              </w:rPr>
              <w:t>RMAI_DSC_HEAD_POSE</w:t>
            </w:r>
          </w:p>
        </w:tc>
        <w:tc>
          <w:tcPr>
            <w:tcW w:w="2244" w:type="dxa"/>
          </w:tcPr>
          <w:p w14:paraId="5AA601E5">
            <w:r>
              <w:rPr>
                <w:shd w:val="clear" w:color="auto" w:fill="F0F1F1"/>
              </w:rPr>
              <w:t>RMAI_HeadPose</w:t>
            </w:r>
          </w:p>
        </w:tc>
        <w:tc>
          <w:tcPr>
            <w:tcW w:w="2244" w:type="dxa"/>
          </w:tcPr>
          <w:p w14:paraId="43EAB543">
            <w:r>
              <w:t>16</w:t>
            </w:r>
          </w:p>
        </w:tc>
        <w:tc>
          <w:tcPr>
            <w:tcW w:w="2244" w:type="dxa"/>
          </w:tcPr>
          <w:p w14:paraId="7BDF7F84">
            <w:r>
              <w:t>头部姿态（</w:t>
            </w:r>
            <w:r>
              <w:rPr>
                <w:shd w:val="clear" w:color="auto" w:fill="F0F1F1"/>
              </w:rPr>
              <w:t>count=1</w:t>
            </w:r>
            <w:r>
              <w:t xml:space="preserve"> 时单条记录）</w:t>
            </w:r>
          </w:p>
        </w:tc>
      </w:tr>
      <w:tr w14:paraId="621FE18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35128DB9">
            <w:r>
              <w:t>101</w:t>
            </w:r>
          </w:p>
        </w:tc>
        <w:tc>
          <w:tcPr>
            <w:tcW w:w="2244" w:type="dxa"/>
          </w:tcPr>
          <w:p w14:paraId="0A7B9908">
            <w:r>
              <w:rPr>
                <w:shd w:val="clear" w:color="auto" w:fill="F0F1F1"/>
              </w:rPr>
              <w:t>RMAI_DSC_FACE_RECTS</w:t>
            </w:r>
          </w:p>
        </w:tc>
        <w:tc>
          <w:tcPr>
            <w:tcW w:w="2244" w:type="dxa"/>
          </w:tcPr>
          <w:p w14:paraId="78324007">
            <w:r>
              <w:rPr>
                <w:shd w:val="clear" w:color="auto" w:fill="F0F1F1"/>
              </w:rPr>
              <w:t>RMAI_Rect</w:t>
            </w:r>
          </w:p>
        </w:tc>
        <w:tc>
          <w:tcPr>
            <w:tcW w:w="2244" w:type="dxa"/>
          </w:tcPr>
          <w:p w14:paraId="70F6706F">
            <w:r>
              <w:t>8</w:t>
            </w:r>
          </w:p>
        </w:tc>
        <w:tc>
          <w:tcPr>
            <w:tcW w:w="2244" w:type="dxa"/>
          </w:tcPr>
          <w:p w14:paraId="5C87B5D5">
            <w:r>
              <w:t>人脸检测框</w:t>
            </w:r>
          </w:p>
        </w:tc>
      </w:tr>
      <w:tr w14:paraId="169D5C0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7723FB55">
            <w:r>
              <w:t>102</w:t>
            </w:r>
          </w:p>
        </w:tc>
        <w:tc>
          <w:tcPr>
            <w:tcW w:w="2244" w:type="dxa"/>
          </w:tcPr>
          <w:p w14:paraId="768949A6">
            <w:r>
              <w:rPr>
                <w:shd w:val="clear" w:color="auto" w:fill="F0F1F1"/>
              </w:rPr>
              <w:t>RMAI_DSC_FACE_KEY_POINTS</w:t>
            </w:r>
          </w:p>
        </w:tc>
        <w:tc>
          <w:tcPr>
            <w:tcW w:w="2244" w:type="dxa"/>
          </w:tcPr>
          <w:p w14:paraId="540E8378">
            <w:r>
              <w:rPr>
                <w:shd w:val="clear" w:color="auto" w:fill="F0F1F1"/>
              </w:rPr>
              <w:t>RMAI_Point</w:t>
            </w:r>
          </w:p>
        </w:tc>
        <w:tc>
          <w:tcPr>
            <w:tcW w:w="2244" w:type="dxa"/>
          </w:tcPr>
          <w:p w14:paraId="33EB4885">
            <w:r>
              <w:t>4</w:t>
            </w:r>
          </w:p>
        </w:tc>
        <w:tc>
          <w:tcPr>
            <w:tcW w:w="2244" w:type="dxa"/>
          </w:tcPr>
          <w:p w14:paraId="4DBE049A">
            <w:r>
              <w:t>人脸关键点</w:t>
            </w:r>
          </w:p>
        </w:tc>
      </w:tr>
    </w:tbl>
    <w:p w14:paraId="3B1DADC4">
      <w:pPr>
        <w:pStyle w:val="5"/>
      </w:pPr>
      <w:bookmarkStart w:id="74" w:name="mu3pz211er033lzxnnw"/>
      <w:r>
        <w:t>6.6.2 RMAI_HeadPose</w:t>
      </w:r>
      <w:bookmarkEnd w:id="74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3F41E80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758C705B">
            <w:r>
              <w:t>字段</w:t>
            </w:r>
          </w:p>
        </w:tc>
        <w:tc>
          <w:tcPr>
            <w:tcW w:w="3736" w:type="dxa"/>
          </w:tcPr>
          <w:p w14:paraId="434AD044">
            <w:r>
              <w:t>类型</w:t>
            </w:r>
          </w:p>
        </w:tc>
        <w:tc>
          <w:tcPr>
            <w:tcW w:w="3747" w:type="dxa"/>
          </w:tcPr>
          <w:p w14:paraId="09D754D6">
            <w:r>
              <w:t>说明</w:t>
            </w:r>
          </w:p>
        </w:tc>
      </w:tr>
      <w:tr w14:paraId="22D1888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6653B2ED">
            <w:r>
              <w:rPr>
                <w:shd w:val="clear" w:color="auto" w:fill="F0F1F1"/>
              </w:rPr>
              <w:t>yaw</w:t>
            </w:r>
            <w:r>
              <w:t xml:space="preserve">, </w:t>
            </w:r>
            <w:r>
              <w:rPr>
                <w:shd w:val="clear" w:color="auto" w:fill="F0F1F1"/>
              </w:rPr>
              <w:t>pitch</w:t>
            </w:r>
            <w:r>
              <w:t xml:space="preserve">, </w:t>
            </w:r>
            <w:r>
              <w:rPr>
                <w:shd w:val="clear" w:color="auto" w:fill="F0F1F1"/>
              </w:rPr>
              <w:t>roll</w:t>
            </w:r>
          </w:p>
        </w:tc>
        <w:tc>
          <w:tcPr>
            <w:tcW w:w="3736" w:type="dxa"/>
          </w:tcPr>
          <w:p w14:paraId="6E502461">
            <w:r>
              <w:rPr>
                <w:shd w:val="clear" w:color="auto" w:fill="F0F1F1"/>
              </w:rPr>
              <w:t>float</w:t>
            </w:r>
          </w:p>
        </w:tc>
        <w:tc>
          <w:tcPr>
            <w:tcW w:w="3747" w:type="dxa"/>
          </w:tcPr>
          <w:p w14:paraId="0F496FBB">
            <w:r>
              <w:t xml:space="preserve">头部姿态角，单位 </w:t>
            </w:r>
            <w:r>
              <w:rPr>
                <w:b/>
              </w:rPr>
              <w:t>弧度</w:t>
            </w:r>
          </w:p>
        </w:tc>
      </w:tr>
      <w:tr w14:paraId="01E9B22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560FBD8C">
            <w:r>
              <w:rPr>
                <w:shd w:val="clear" w:color="auto" w:fill="F0F1F1"/>
              </w:rPr>
              <w:t>reserved[4]</w:t>
            </w:r>
          </w:p>
        </w:tc>
        <w:tc>
          <w:tcPr>
            <w:tcW w:w="3736" w:type="dxa"/>
          </w:tcPr>
          <w:p w14:paraId="0BCE0E6E">
            <w:r>
              <w:rPr>
                <w:shd w:val="clear" w:color="auto" w:fill="F0F1F1"/>
              </w:rPr>
              <w:t>uint8_t</w:t>
            </w:r>
          </w:p>
        </w:tc>
        <w:tc>
          <w:tcPr>
            <w:tcW w:w="3747" w:type="dxa"/>
          </w:tcPr>
          <w:p w14:paraId="2B7901AA">
            <w:r>
              <w:t>保留</w:t>
            </w:r>
          </w:p>
        </w:tc>
      </w:tr>
    </w:tbl>
    <w:p w14:paraId="4A09E091">
      <w:pPr>
        <w:pStyle w:val="5"/>
      </w:pPr>
      <w:bookmarkStart w:id="75" w:name="mu3pz214ptedt5xzlf"/>
      <w:r>
        <w:t>6.6.3 RMAI_Rect</w:t>
      </w:r>
      <w:bookmarkEnd w:id="75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40D1AD2E">
        <w:trPr>
          <w:trHeight w:val="0" w:hRule="atLeast"/>
        </w:trPr>
        <w:tc>
          <w:tcPr>
            <w:tcW w:w="3736" w:type="dxa"/>
          </w:tcPr>
          <w:p w14:paraId="5B7DBE6C">
            <w:r>
              <w:t>字段</w:t>
            </w:r>
          </w:p>
        </w:tc>
        <w:tc>
          <w:tcPr>
            <w:tcW w:w="3736" w:type="dxa"/>
          </w:tcPr>
          <w:p w14:paraId="70F547AA">
            <w:r>
              <w:t>类型</w:t>
            </w:r>
          </w:p>
        </w:tc>
        <w:tc>
          <w:tcPr>
            <w:tcW w:w="3747" w:type="dxa"/>
          </w:tcPr>
          <w:p w14:paraId="0409B37F">
            <w:r>
              <w:t>说明</w:t>
            </w:r>
          </w:p>
        </w:tc>
      </w:tr>
      <w:tr w14:paraId="3FBA8B4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43E470F9">
            <w:r>
              <w:rPr>
                <w:shd w:val="clear" w:color="auto" w:fill="F0F1F1"/>
              </w:rPr>
              <w:t>x</w:t>
            </w:r>
            <w:r>
              <w:t xml:space="preserve">, </w:t>
            </w:r>
            <w:r>
              <w:rPr>
                <w:shd w:val="clear" w:color="auto" w:fill="F0F1F1"/>
              </w:rPr>
              <w:t>y</w:t>
            </w:r>
          </w:p>
        </w:tc>
        <w:tc>
          <w:tcPr>
            <w:tcW w:w="3736" w:type="dxa"/>
          </w:tcPr>
          <w:p w14:paraId="2D01153C">
            <w:r>
              <w:rPr>
                <w:shd w:val="clear" w:color="auto" w:fill="F0F1F1"/>
              </w:rPr>
              <w:t>uint16_t</w:t>
            </w:r>
          </w:p>
        </w:tc>
        <w:tc>
          <w:tcPr>
            <w:tcW w:w="3747" w:type="dxa"/>
          </w:tcPr>
          <w:p w14:paraId="3CDE7255">
            <w:r>
              <w:t>检测框左上角坐标（像素）</w:t>
            </w:r>
          </w:p>
        </w:tc>
      </w:tr>
      <w:tr w14:paraId="120A2C3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3A3AA865">
            <w:r>
              <w:rPr>
                <w:shd w:val="clear" w:color="auto" w:fill="F0F1F1"/>
              </w:rPr>
              <w:t>width</w:t>
            </w:r>
            <w:r>
              <w:t xml:space="preserve">, </w:t>
            </w:r>
            <w:r>
              <w:rPr>
                <w:shd w:val="clear" w:color="auto" w:fill="F0F1F1"/>
              </w:rPr>
              <w:t>height</w:t>
            </w:r>
          </w:p>
        </w:tc>
        <w:tc>
          <w:tcPr>
            <w:tcW w:w="3736" w:type="dxa"/>
          </w:tcPr>
          <w:p w14:paraId="3A373B77">
            <w:r>
              <w:rPr>
                <w:shd w:val="clear" w:color="auto" w:fill="F0F1F1"/>
              </w:rPr>
              <w:t>uint16_t</w:t>
            </w:r>
          </w:p>
        </w:tc>
        <w:tc>
          <w:tcPr>
            <w:tcW w:w="3747" w:type="dxa"/>
          </w:tcPr>
          <w:p w14:paraId="722614C2">
            <w:r>
              <w:t>检测框宽高（像素）</w:t>
            </w:r>
          </w:p>
        </w:tc>
      </w:tr>
    </w:tbl>
    <w:p w14:paraId="7B5CCFA3">
      <w:pPr>
        <w:pStyle w:val="5"/>
      </w:pPr>
      <w:bookmarkStart w:id="76" w:name="mu3pz21aspxbpa8dgj"/>
      <w:r>
        <w:t>6.6.4 RMAI_Point</w:t>
      </w:r>
      <w:bookmarkEnd w:id="76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3B189CA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16E43E87">
            <w:r>
              <w:t>字段</w:t>
            </w:r>
          </w:p>
        </w:tc>
        <w:tc>
          <w:tcPr>
            <w:tcW w:w="3736" w:type="dxa"/>
          </w:tcPr>
          <w:p w14:paraId="742BBA16">
            <w:r>
              <w:t>类型</w:t>
            </w:r>
          </w:p>
        </w:tc>
        <w:tc>
          <w:tcPr>
            <w:tcW w:w="3747" w:type="dxa"/>
          </w:tcPr>
          <w:p w14:paraId="36FCB7BD">
            <w:r>
              <w:t>说明</w:t>
            </w:r>
          </w:p>
        </w:tc>
      </w:tr>
      <w:tr w14:paraId="5806544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43A4E5E0">
            <w:r>
              <w:rPr>
                <w:shd w:val="clear" w:color="auto" w:fill="F0F1F1"/>
              </w:rPr>
              <w:t>x</w:t>
            </w:r>
          </w:p>
        </w:tc>
        <w:tc>
          <w:tcPr>
            <w:tcW w:w="3736" w:type="dxa"/>
          </w:tcPr>
          <w:p w14:paraId="457C749C">
            <w:r>
              <w:rPr>
                <w:shd w:val="clear" w:color="auto" w:fill="F0F1F1"/>
              </w:rPr>
              <w:t>uint16_t</w:t>
            </w:r>
          </w:p>
        </w:tc>
        <w:tc>
          <w:tcPr>
            <w:tcW w:w="3747" w:type="dxa"/>
          </w:tcPr>
          <w:p w14:paraId="4816614D">
            <w:r>
              <w:t>像素 X 坐标</w:t>
            </w:r>
          </w:p>
        </w:tc>
      </w:tr>
      <w:tr w14:paraId="47B9CA4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22FF2C31">
            <w:r>
              <w:rPr>
                <w:shd w:val="clear" w:color="auto" w:fill="F0F1F1"/>
              </w:rPr>
              <w:t>y</w:t>
            </w:r>
          </w:p>
        </w:tc>
        <w:tc>
          <w:tcPr>
            <w:tcW w:w="3736" w:type="dxa"/>
          </w:tcPr>
          <w:p w14:paraId="6ABB8692">
            <w:r>
              <w:rPr>
                <w:shd w:val="clear" w:color="auto" w:fill="F0F1F1"/>
              </w:rPr>
              <w:t>uint16_t</w:t>
            </w:r>
          </w:p>
        </w:tc>
        <w:tc>
          <w:tcPr>
            <w:tcW w:w="3747" w:type="dxa"/>
          </w:tcPr>
          <w:p w14:paraId="2A68D48E">
            <w:r>
              <w:t>像素 Y 坐标</w:t>
            </w:r>
          </w:p>
        </w:tc>
      </w:tr>
    </w:tbl>
    <w:p w14:paraId="63BC83BF">
      <w:pPr>
        <w:pStyle w:val="5"/>
      </w:pPr>
      <w:bookmarkStart w:id="77" w:name="mu3pz21ggpc2d3cuv8r"/>
      <w:r>
        <w:t>6.6.5 RMAI_AlarmItem</w:t>
      </w:r>
      <w:bookmarkEnd w:id="77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5C53503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0B150CE8">
            <w:r>
              <w:t>字段</w:t>
            </w:r>
          </w:p>
        </w:tc>
        <w:tc>
          <w:tcPr>
            <w:tcW w:w="3736" w:type="dxa"/>
          </w:tcPr>
          <w:p w14:paraId="790DD48A">
            <w:r>
              <w:t>类型</w:t>
            </w:r>
          </w:p>
        </w:tc>
        <w:tc>
          <w:tcPr>
            <w:tcW w:w="3747" w:type="dxa"/>
          </w:tcPr>
          <w:p w14:paraId="0EF0EB58">
            <w:r>
              <w:t>说明</w:t>
            </w:r>
          </w:p>
        </w:tc>
      </w:tr>
      <w:tr w14:paraId="6A649AC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46AFA631">
            <w:r>
              <w:rPr>
                <w:shd w:val="clear" w:color="auto" w:fill="F0F1F1"/>
              </w:rPr>
              <w:t>alarm_type</w:t>
            </w:r>
          </w:p>
        </w:tc>
        <w:tc>
          <w:tcPr>
            <w:tcW w:w="3736" w:type="dxa"/>
          </w:tcPr>
          <w:p w14:paraId="472A5862">
            <w:r>
              <w:rPr>
                <w:shd w:val="clear" w:color="auto" w:fill="F0F1F1"/>
              </w:rPr>
              <w:t>uint32_t</w:t>
            </w:r>
          </w:p>
        </w:tc>
        <w:tc>
          <w:tcPr>
            <w:tcW w:w="3747" w:type="dxa"/>
          </w:tcPr>
          <w:p w14:paraId="03AE2B22">
            <w:r>
              <w:t>报警类型，见 §6.6.6</w:t>
            </w:r>
          </w:p>
        </w:tc>
      </w:tr>
      <w:tr w14:paraId="5B3ED8B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6B4390AB">
            <w:r>
              <w:rPr>
                <w:shd w:val="clear" w:color="auto" w:fill="F0F1F1"/>
              </w:rPr>
              <w:t>reserved[4]</w:t>
            </w:r>
          </w:p>
        </w:tc>
        <w:tc>
          <w:tcPr>
            <w:tcW w:w="3736" w:type="dxa"/>
          </w:tcPr>
          <w:p w14:paraId="0512AA11">
            <w:r>
              <w:rPr>
                <w:shd w:val="clear" w:color="auto" w:fill="F0F1F1"/>
              </w:rPr>
              <w:t>uint8_t</w:t>
            </w:r>
          </w:p>
        </w:tc>
        <w:tc>
          <w:tcPr>
            <w:tcW w:w="3747" w:type="dxa"/>
          </w:tcPr>
          <w:p w14:paraId="2FB436ED">
            <w:r>
              <w:t xml:space="preserve">保留，编码时为 </w:t>
            </w:r>
            <w:r>
              <w:rPr>
                <w:b/>
              </w:rPr>
              <w:t>0</w:t>
            </w:r>
          </w:p>
        </w:tc>
      </w:tr>
    </w:tbl>
    <w:p w14:paraId="6E3B0C18">
      <w:pPr>
        <w:pStyle w:val="5"/>
      </w:pPr>
      <w:bookmarkStart w:id="78" w:name="mu3pz21kg8x62nl9hzp"/>
      <w:r>
        <w:t>6.6.6 报警</w:t>
      </w:r>
      <w:bookmarkEnd w:id="78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1B1F314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3F856FC5">
            <w:r>
              <w:t>alarm_type</w:t>
            </w:r>
          </w:p>
        </w:tc>
        <w:tc>
          <w:tcPr>
            <w:tcW w:w="3736" w:type="dxa"/>
          </w:tcPr>
          <w:p w14:paraId="1A4B042C">
            <w:r>
              <w:t>枚举名</w:t>
            </w:r>
          </w:p>
        </w:tc>
        <w:tc>
          <w:tcPr>
            <w:tcW w:w="3747" w:type="dxa"/>
          </w:tcPr>
          <w:p w14:paraId="4888C8C5">
            <w:r>
              <w:t>说明</w:t>
            </w:r>
          </w:p>
        </w:tc>
      </w:tr>
      <w:tr w14:paraId="68FC2F4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7B369923">
            <w:r>
              <w:t>202</w:t>
            </w:r>
          </w:p>
        </w:tc>
        <w:tc>
          <w:tcPr>
            <w:tcW w:w="3736" w:type="dxa"/>
          </w:tcPr>
          <w:p w14:paraId="611B7787">
            <w:r>
              <w:rPr>
                <w:shd w:val="clear" w:color="auto" w:fill="F0F1F1"/>
              </w:rPr>
              <w:t>RMAI_ALARM_FATIGUE</w:t>
            </w:r>
          </w:p>
        </w:tc>
        <w:tc>
          <w:tcPr>
            <w:tcW w:w="3747" w:type="dxa"/>
          </w:tcPr>
          <w:p w14:paraId="40ED7C29">
            <w:r>
              <w:t>驾驶员疲劳</w:t>
            </w:r>
          </w:p>
        </w:tc>
      </w:tr>
      <w:tr w14:paraId="236CA77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48FB38CB">
            <w:r>
              <w:t>203</w:t>
            </w:r>
          </w:p>
        </w:tc>
        <w:tc>
          <w:tcPr>
            <w:tcW w:w="3736" w:type="dxa"/>
          </w:tcPr>
          <w:p w14:paraId="71CDB6A5">
            <w:r>
              <w:rPr>
                <w:shd w:val="clear" w:color="auto" w:fill="F0F1F1"/>
              </w:rPr>
              <w:t>RMAI_ALARM_DISTRACTED</w:t>
            </w:r>
          </w:p>
        </w:tc>
        <w:tc>
          <w:tcPr>
            <w:tcW w:w="3747" w:type="dxa"/>
          </w:tcPr>
          <w:p w14:paraId="51411575">
            <w:r>
              <w:t>驾驶员分心</w:t>
            </w:r>
          </w:p>
        </w:tc>
      </w:tr>
      <w:tr w14:paraId="7AB00E9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2096CE4A">
            <w:r>
              <w:t>206</w:t>
            </w:r>
          </w:p>
        </w:tc>
        <w:tc>
          <w:tcPr>
            <w:tcW w:w="3736" w:type="dxa"/>
          </w:tcPr>
          <w:p w14:paraId="1D963953">
            <w:r>
              <w:rPr>
                <w:shd w:val="clear" w:color="auto" w:fill="F0F1F1"/>
              </w:rPr>
              <w:t>RMAI_ALARM_BLOCK_GLASS</w:t>
            </w:r>
          </w:p>
        </w:tc>
        <w:tc>
          <w:tcPr>
            <w:tcW w:w="3747" w:type="dxa"/>
          </w:tcPr>
          <w:p w14:paraId="26D6E286">
            <w:r>
              <w:t>红外阻断眼镜</w:t>
            </w:r>
          </w:p>
        </w:tc>
      </w:tr>
    </w:tbl>
    <w:p w14:paraId="60C1A34A">
      <w:pPr>
        <w:pBdr>
          <w:top w:val="single" w:color="000000" w:sz="6" w:space="0"/>
        </w:pBdr>
      </w:pPr>
    </w:p>
    <w:p w14:paraId="7650C891">
      <w:pPr>
        <w:pStyle w:val="4"/>
      </w:pPr>
      <w:bookmarkStart w:id="79" w:name="mu3pz21qha5kafcxkw"/>
      <w:r>
        <w:t>6.7 dsc_eys_status（</w:t>
      </w:r>
      <w:r>
        <w:rPr>
          <w:shd w:val="clear" w:color="auto" w:fill="F0F1F1"/>
        </w:rPr>
        <w:t>alg_type = 9</w:t>
      </w:r>
      <w:r>
        <w:t>，</w:t>
      </w:r>
      <w:r>
        <w:rPr>
          <w:shd w:val="clear" w:color="auto" w:fill="F0F1F1"/>
        </w:rPr>
        <w:t>RMAI_ALG_DSC_EYE_STATUS</w:t>
      </w:r>
      <w:r>
        <w:t>）</w:t>
      </w:r>
      <w:bookmarkEnd w:id="79"/>
    </w:p>
    <w:p w14:paraId="56C55532">
      <w:pPr>
        <w:pStyle w:val="5"/>
      </w:pPr>
      <w:bookmarkStart w:id="80" w:name="mu3pz21smem1ghyoxcr"/>
      <w:r>
        <w:t>6.7.1 DataBlock</w:t>
      </w:r>
      <w:bookmarkEnd w:id="80"/>
    </w:p>
    <w:p w14:paraId="71C43FFB">
      <w:r>
        <w:t xml:space="preserve">本组可能输出的 DataBlock 如下（按 </w:t>
      </w:r>
      <w:r>
        <w:rPr>
          <w:shd w:val="clear" w:color="auto" w:fill="F0F1F1"/>
        </w:rPr>
        <w:t>block_type</w:t>
      </w:r>
      <w:r>
        <w:t xml:space="preserve"> 排序；实际 buffer 中顺序不固定，须按 </w:t>
      </w:r>
      <w:r>
        <w:rPr>
          <w:shd w:val="clear" w:color="auto" w:fill="F0F1F1"/>
        </w:rPr>
        <w:t>block_type</w:t>
      </w:r>
      <w:r>
        <w:t xml:space="preserve"> 查找）：</w:t>
      </w:r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6"/>
        <w:gridCol w:w="2611"/>
        <w:gridCol w:w="2194"/>
        <w:gridCol w:w="2151"/>
        <w:gridCol w:w="2108"/>
      </w:tblGrid>
      <w:tr w14:paraId="58CEE9E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14C3CD97">
            <w:r>
              <w:t>block_type</w:t>
            </w:r>
          </w:p>
        </w:tc>
        <w:tc>
          <w:tcPr>
            <w:tcW w:w="2244" w:type="dxa"/>
          </w:tcPr>
          <w:p w14:paraId="2748D51C">
            <w:r>
              <w:t>DataBlock 类型</w:t>
            </w:r>
          </w:p>
        </w:tc>
        <w:tc>
          <w:tcPr>
            <w:tcW w:w="2244" w:type="dxa"/>
          </w:tcPr>
          <w:p w14:paraId="2270CC67">
            <w:r>
              <w:t>元素类型</w:t>
            </w:r>
          </w:p>
        </w:tc>
        <w:tc>
          <w:tcPr>
            <w:tcW w:w="2244" w:type="dxa"/>
          </w:tcPr>
          <w:p w14:paraId="59353BFA">
            <w:r>
              <w:t>elem_size</w:t>
            </w:r>
          </w:p>
        </w:tc>
        <w:tc>
          <w:tcPr>
            <w:tcW w:w="2244" w:type="dxa"/>
          </w:tcPr>
          <w:p w14:paraId="1E91D85A">
            <w:r>
              <w:t>含义</w:t>
            </w:r>
          </w:p>
        </w:tc>
      </w:tr>
      <w:tr w14:paraId="6B06918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6C80F49B">
            <w:r>
              <w:t>3</w:t>
            </w:r>
          </w:p>
        </w:tc>
        <w:tc>
          <w:tcPr>
            <w:tcW w:w="2244" w:type="dxa"/>
          </w:tcPr>
          <w:p w14:paraId="756154CA">
            <w:r>
              <w:rPr>
                <w:shd w:val="clear" w:color="auto" w:fill="F0F1F1"/>
              </w:rPr>
              <w:t>RMAI_ALG_ALARMS</w:t>
            </w:r>
          </w:p>
        </w:tc>
        <w:tc>
          <w:tcPr>
            <w:tcW w:w="2244" w:type="dxa"/>
          </w:tcPr>
          <w:p w14:paraId="13194CE9">
            <w:r>
              <w:rPr>
                <w:shd w:val="clear" w:color="auto" w:fill="F0F1F1"/>
              </w:rPr>
              <w:t>RMAI_AlarmItem</w:t>
            </w:r>
          </w:p>
        </w:tc>
        <w:tc>
          <w:tcPr>
            <w:tcW w:w="2244" w:type="dxa"/>
          </w:tcPr>
          <w:p w14:paraId="0E622204">
            <w:r>
              <w:t>8</w:t>
            </w:r>
          </w:p>
        </w:tc>
        <w:tc>
          <w:tcPr>
            <w:tcW w:w="2244" w:type="dxa"/>
          </w:tcPr>
          <w:p w14:paraId="6800E7F1">
            <w:r>
              <w:t>报警列表</w:t>
            </w:r>
          </w:p>
        </w:tc>
      </w:tr>
      <w:tr w14:paraId="51206F2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49BCFE1D">
            <w:r>
              <w:t>101</w:t>
            </w:r>
          </w:p>
        </w:tc>
        <w:tc>
          <w:tcPr>
            <w:tcW w:w="2244" w:type="dxa"/>
          </w:tcPr>
          <w:p w14:paraId="55F65BA6">
            <w:r>
              <w:rPr>
                <w:shd w:val="clear" w:color="auto" w:fill="F0F1F1"/>
              </w:rPr>
              <w:t>RMAI_DSC_FACE_RECTS</w:t>
            </w:r>
          </w:p>
        </w:tc>
        <w:tc>
          <w:tcPr>
            <w:tcW w:w="2244" w:type="dxa"/>
          </w:tcPr>
          <w:p w14:paraId="687548CF">
            <w:r>
              <w:rPr>
                <w:shd w:val="clear" w:color="auto" w:fill="F0F1F1"/>
              </w:rPr>
              <w:t>RMAI_Rect</w:t>
            </w:r>
          </w:p>
        </w:tc>
        <w:tc>
          <w:tcPr>
            <w:tcW w:w="2244" w:type="dxa"/>
          </w:tcPr>
          <w:p w14:paraId="467E1BE4">
            <w:r>
              <w:t>8</w:t>
            </w:r>
          </w:p>
        </w:tc>
        <w:tc>
          <w:tcPr>
            <w:tcW w:w="2244" w:type="dxa"/>
          </w:tcPr>
          <w:p w14:paraId="53BBFD27">
            <w:r>
              <w:t>人脸检测框</w:t>
            </w:r>
          </w:p>
        </w:tc>
      </w:tr>
      <w:tr w14:paraId="31E5DA1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19BCC5BB">
            <w:r>
              <w:t>102</w:t>
            </w:r>
          </w:p>
        </w:tc>
        <w:tc>
          <w:tcPr>
            <w:tcW w:w="2244" w:type="dxa"/>
          </w:tcPr>
          <w:p w14:paraId="11937D25">
            <w:r>
              <w:rPr>
                <w:shd w:val="clear" w:color="auto" w:fill="F0F1F1"/>
              </w:rPr>
              <w:t>RMAI_DSC_FACE_KEY_POINTS</w:t>
            </w:r>
          </w:p>
        </w:tc>
        <w:tc>
          <w:tcPr>
            <w:tcW w:w="2244" w:type="dxa"/>
          </w:tcPr>
          <w:p w14:paraId="7B4AFD31">
            <w:r>
              <w:rPr>
                <w:shd w:val="clear" w:color="auto" w:fill="F0F1F1"/>
              </w:rPr>
              <w:t>RMAI_Point</w:t>
            </w:r>
          </w:p>
        </w:tc>
        <w:tc>
          <w:tcPr>
            <w:tcW w:w="2244" w:type="dxa"/>
          </w:tcPr>
          <w:p w14:paraId="7D02867A">
            <w:r>
              <w:t>4</w:t>
            </w:r>
          </w:p>
        </w:tc>
        <w:tc>
          <w:tcPr>
            <w:tcW w:w="2244" w:type="dxa"/>
          </w:tcPr>
          <w:p w14:paraId="423C4851">
            <w:r>
              <w:t>人脸/眼部关键点</w:t>
            </w:r>
          </w:p>
        </w:tc>
      </w:tr>
    </w:tbl>
    <w:p w14:paraId="1B91DA22">
      <w:pPr>
        <w:pStyle w:val="5"/>
      </w:pPr>
      <w:bookmarkStart w:id="81" w:name="mu3pz21ym5epdp1977"/>
      <w:r>
        <w:t>6.7.2 RMAI_Rect</w:t>
      </w:r>
      <w:bookmarkEnd w:id="81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5F6FDEB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42FE9DFA">
            <w:r>
              <w:t>字段</w:t>
            </w:r>
          </w:p>
        </w:tc>
        <w:tc>
          <w:tcPr>
            <w:tcW w:w="3736" w:type="dxa"/>
          </w:tcPr>
          <w:p w14:paraId="5ED07E8E">
            <w:r>
              <w:t>类型</w:t>
            </w:r>
          </w:p>
        </w:tc>
        <w:tc>
          <w:tcPr>
            <w:tcW w:w="3747" w:type="dxa"/>
          </w:tcPr>
          <w:p w14:paraId="3CDCF826">
            <w:r>
              <w:t>说明</w:t>
            </w:r>
          </w:p>
        </w:tc>
      </w:tr>
      <w:tr w14:paraId="61622CB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46602D2C">
            <w:r>
              <w:rPr>
                <w:shd w:val="clear" w:color="auto" w:fill="F0F1F1"/>
              </w:rPr>
              <w:t>x</w:t>
            </w:r>
            <w:r>
              <w:t xml:space="preserve">, </w:t>
            </w:r>
            <w:r>
              <w:rPr>
                <w:shd w:val="clear" w:color="auto" w:fill="F0F1F1"/>
              </w:rPr>
              <w:t>y</w:t>
            </w:r>
          </w:p>
        </w:tc>
        <w:tc>
          <w:tcPr>
            <w:tcW w:w="3736" w:type="dxa"/>
          </w:tcPr>
          <w:p w14:paraId="0C60C178">
            <w:r>
              <w:rPr>
                <w:shd w:val="clear" w:color="auto" w:fill="F0F1F1"/>
              </w:rPr>
              <w:t>uint16_t</w:t>
            </w:r>
          </w:p>
        </w:tc>
        <w:tc>
          <w:tcPr>
            <w:tcW w:w="3747" w:type="dxa"/>
          </w:tcPr>
          <w:p w14:paraId="19E8F3B5">
            <w:r>
              <w:t>检测框左上角坐标（像素）</w:t>
            </w:r>
          </w:p>
        </w:tc>
      </w:tr>
      <w:tr w14:paraId="4A559FC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3C7B82ED">
            <w:r>
              <w:rPr>
                <w:shd w:val="clear" w:color="auto" w:fill="F0F1F1"/>
              </w:rPr>
              <w:t>width</w:t>
            </w:r>
            <w:r>
              <w:t xml:space="preserve">, </w:t>
            </w:r>
            <w:r>
              <w:rPr>
                <w:shd w:val="clear" w:color="auto" w:fill="F0F1F1"/>
              </w:rPr>
              <w:t>height</w:t>
            </w:r>
          </w:p>
        </w:tc>
        <w:tc>
          <w:tcPr>
            <w:tcW w:w="3736" w:type="dxa"/>
          </w:tcPr>
          <w:p w14:paraId="5C629D86">
            <w:r>
              <w:rPr>
                <w:shd w:val="clear" w:color="auto" w:fill="F0F1F1"/>
              </w:rPr>
              <w:t>uint16_t</w:t>
            </w:r>
          </w:p>
        </w:tc>
        <w:tc>
          <w:tcPr>
            <w:tcW w:w="3747" w:type="dxa"/>
          </w:tcPr>
          <w:p w14:paraId="2EC27322">
            <w:r>
              <w:t>检测框宽高（像素）</w:t>
            </w:r>
          </w:p>
        </w:tc>
      </w:tr>
    </w:tbl>
    <w:p w14:paraId="2E3C782D">
      <w:pPr>
        <w:pStyle w:val="5"/>
      </w:pPr>
      <w:bookmarkStart w:id="82" w:name="mu3pz222zbzq1fjlj7a"/>
      <w:r>
        <w:t>6.7.3 RMAI_Point</w:t>
      </w:r>
      <w:bookmarkEnd w:id="82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2D00B07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6C797CCC">
            <w:r>
              <w:t>字段</w:t>
            </w:r>
          </w:p>
        </w:tc>
        <w:tc>
          <w:tcPr>
            <w:tcW w:w="3736" w:type="dxa"/>
          </w:tcPr>
          <w:p w14:paraId="0A913A6F">
            <w:r>
              <w:t>类型</w:t>
            </w:r>
          </w:p>
        </w:tc>
        <w:tc>
          <w:tcPr>
            <w:tcW w:w="3747" w:type="dxa"/>
          </w:tcPr>
          <w:p w14:paraId="47F914B2">
            <w:r>
              <w:t>说明</w:t>
            </w:r>
          </w:p>
        </w:tc>
      </w:tr>
      <w:tr w14:paraId="6F7CACA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4ECB8870">
            <w:r>
              <w:rPr>
                <w:shd w:val="clear" w:color="auto" w:fill="F0F1F1"/>
              </w:rPr>
              <w:t>x</w:t>
            </w:r>
          </w:p>
        </w:tc>
        <w:tc>
          <w:tcPr>
            <w:tcW w:w="3736" w:type="dxa"/>
          </w:tcPr>
          <w:p w14:paraId="1ABE1082">
            <w:r>
              <w:rPr>
                <w:shd w:val="clear" w:color="auto" w:fill="F0F1F1"/>
              </w:rPr>
              <w:t>uint16_t</w:t>
            </w:r>
          </w:p>
        </w:tc>
        <w:tc>
          <w:tcPr>
            <w:tcW w:w="3747" w:type="dxa"/>
          </w:tcPr>
          <w:p w14:paraId="23472382">
            <w:r>
              <w:t>像素 X 坐标</w:t>
            </w:r>
          </w:p>
        </w:tc>
      </w:tr>
      <w:tr w14:paraId="5685EB9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71BE8A84">
            <w:r>
              <w:rPr>
                <w:shd w:val="clear" w:color="auto" w:fill="F0F1F1"/>
              </w:rPr>
              <w:t>y</w:t>
            </w:r>
          </w:p>
        </w:tc>
        <w:tc>
          <w:tcPr>
            <w:tcW w:w="3736" w:type="dxa"/>
          </w:tcPr>
          <w:p w14:paraId="2648FC87">
            <w:r>
              <w:rPr>
                <w:shd w:val="clear" w:color="auto" w:fill="F0F1F1"/>
              </w:rPr>
              <w:t>uint16_t</w:t>
            </w:r>
          </w:p>
        </w:tc>
        <w:tc>
          <w:tcPr>
            <w:tcW w:w="3747" w:type="dxa"/>
          </w:tcPr>
          <w:p w14:paraId="4A375B4D">
            <w:r>
              <w:t>像素 Y 坐标</w:t>
            </w:r>
          </w:p>
        </w:tc>
      </w:tr>
    </w:tbl>
    <w:p w14:paraId="3921EB4B">
      <w:pPr>
        <w:pStyle w:val="5"/>
      </w:pPr>
      <w:bookmarkStart w:id="83" w:name="mu3pz226crosbxkigh7"/>
      <w:r>
        <w:t>6.7.4 RMAI_AlarmItem</w:t>
      </w:r>
      <w:bookmarkEnd w:id="83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625BC706">
        <w:trPr>
          <w:trHeight w:val="0" w:hRule="atLeast"/>
        </w:trPr>
        <w:tc>
          <w:tcPr>
            <w:tcW w:w="3736" w:type="dxa"/>
          </w:tcPr>
          <w:p w14:paraId="5E625841">
            <w:r>
              <w:t>字段</w:t>
            </w:r>
          </w:p>
        </w:tc>
        <w:tc>
          <w:tcPr>
            <w:tcW w:w="3736" w:type="dxa"/>
          </w:tcPr>
          <w:p w14:paraId="2AA22509">
            <w:r>
              <w:t>类型</w:t>
            </w:r>
          </w:p>
        </w:tc>
        <w:tc>
          <w:tcPr>
            <w:tcW w:w="3747" w:type="dxa"/>
          </w:tcPr>
          <w:p w14:paraId="45883BF0">
            <w:r>
              <w:t>说明</w:t>
            </w:r>
          </w:p>
        </w:tc>
      </w:tr>
      <w:tr w14:paraId="36B01E9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52D09C25">
            <w:r>
              <w:rPr>
                <w:shd w:val="clear" w:color="auto" w:fill="F0F1F1"/>
              </w:rPr>
              <w:t>alarm_type</w:t>
            </w:r>
          </w:p>
        </w:tc>
        <w:tc>
          <w:tcPr>
            <w:tcW w:w="3736" w:type="dxa"/>
          </w:tcPr>
          <w:p w14:paraId="7958FDFB">
            <w:r>
              <w:rPr>
                <w:shd w:val="clear" w:color="auto" w:fill="F0F1F1"/>
              </w:rPr>
              <w:t>uint32_t</w:t>
            </w:r>
          </w:p>
        </w:tc>
        <w:tc>
          <w:tcPr>
            <w:tcW w:w="3747" w:type="dxa"/>
          </w:tcPr>
          <w:p w14:paraId="6CCCA49A">
            <w:r>
              <w:t>报警类型，见 §6.7.5</w:t>
            </w:r>
          </w:p>
        </w:tc>
      </w:tr>
      <w:tr w14:paraId="7995069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383BF700">
            <w:r>
              <w:rPr>
                <w:shd w:val="clear" w:color="auto" w:fill="F0F1F1"/>
              </w:rPr>
              <w:t>reserved[4]</w:t>
            </w:r>
          </w:p>
        </w:tc>
        <w:tc>
          <w:tcPr>
            <w:tcW w:w="3736" w:type="dxa"/>
          </w:tcPr>
          <w:p w14:paraId="312A2F01">
            <w:r>
              <w:rPr>
                <w:shd w:val="clear" w:color="auto" w:fill="F0F1F1"/>
              </w:rPr>
              <w:t>uint8_t</w:t>
            </w:r>
          </w:p>
        </w:tc>
        <w:tc>
          <w:tcPr>
            <w:tcW w:w="3747" w:type="dxa"/>
          </w:tcPr>
          <w:p w14:paraId="574E7D8E">
            <w:r>
              <w:t xml:space="preserve">保留，编码时为 </w:t>
            </w:r>
            <w:r>
              <w:rPr>
                <w:b/>
              </w:rPr>
              <w:t>0</w:t>
            </w:r>
          </w:p>
        </w:tc>
      </w:tr>
    </w:tbl>
    <w:p w14:paraId="20C6F3B5">
      <w:pPr>
        <w:pStyle w:val="5"/>
      </w:pPr>
      <w:bookmarkStart w:id="84" w:name="mu3pz22a0gsn2uzktzlo"/>
      <w:r>
        <w:t>6.7.5 报警</w:t>
      </w:r>
      <w:bookmarkEnd w:id="84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636BB70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3557C172">
            <w:r>
              <w:t>alarm_type</w:t>
            </w:r>
          </w:p>
        </w:tc>
        <w:tc>
          <w:tcPr>
            <w:tcW w:w="3736" w:type="dxa"/>
          </w:tcPr>
          <w:p w14:paraId="42FD6B62">
            <w:r>
              <w:t>枚举名</w:t>
            </w:r>
          </w:p>
        </w:tc>
        <w:tc>
          <w:tcPr>
            <w:tcW w:w="3747" w:type="dxa"/>
          </w:tcPr>
          <w:p w14:paraId="217E31F9">
            <w:r>
              <w:t>说明</w:t>
            </w:r>
          </w:p>
        </w:tc>
      </w:tr>
      <w:tr w14:paraId="60577A6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5A6951F8">
            <w:r>
              <w:t>202</w:t>
            </w:r>
          </w:p>
        </w:tc>
        <w:tc>
          <w:tcPr>
            <w:tcW w:w="3736" w:type="dxa"/>
          </w:tcPr>
          <w:p w14:paraId="4CC8A4C0">
            <w:r>
              <w:rPr>
                <w:shd w:val="clear" w:color="auto" w:fill="F0F1F1"/>
              </w:rPr>
              <w:t>RMAI_ALARM_FATIGUE</w:t>
            </w:r>
          </w:p>
        </w:tc>
        <w:tc>
          <w:tcPr>
            <w:tcW w:w="3747" w:type="dxa"/>
          </w:tcPr>
          <w:p w14:paraId="3144F5D2">
            <w:r>
              <w:t>驾驶员疲劳</w:t>
            </w:r>
          </w:p>
        </w:tc>
      </w:tr>
      <w:tr w14:paraId="6774963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4A43CA02">
            <w:r>
              <w:t>203</w:t>
            </w:r>
          </w:p>
        </w:tc>
        <w:tc>
          <w:tcPr>
            <w:tcW w:w="3736" w:type="dxa"/>
          </w:tcPr>
          <w:p w14:paraId="62C8D61B">
            <w:r>
              <w:rPr>
                <w:shd w:val="clear" w:color="auto" w:fill="F0F1F1"/>
              </w:rPr>
              <w:t>RMAI_ALARM_DISTRACTED</w:t>
            </w:r>
          </w:p>
        </w:tc>
        <w:tc>
          <w:tcPr>
            <w:tcW w:w="3747" w:type="dxa"/>
          </w:tcPr>
          <w:p w14:paraId="2083D637">
            <w:r>
              <w:t>驾驶员分心</w:t>
            </w:r>
          </w:p>
        </w:tc>
      </w:tr>
    </w:tbl>
    <w:p w14:paraId="50DEAB8E">
      <w:pPr>
        <w:pBdr>
          <w:top w:val="single" w:color="000000" w:sz="6" w:space="0"/>
        </w:pBdr>
      </w:pPr>
    </w:p>
    <w:p w14:paraId="163424C8">
      <w:pPr>
        <w:pStyle w:val="4"/>
      </w:pPr>
      <w:bookmarkStart w:id="85" w:name="mu3pz22i341laq6n3go"/>
      <w:r>
        <w:t>6.8 dsc_call（</w:t>
      </w:r>
      <w:r>
        <w:rPr>
          <w:shd w:val="clear" w:color="auto" w:fill="F0F1F1"/>
        </w:rPr>
        <w:t>alg_type = 10</w:t>
      </w:r>
      <w:r>
        <w:t>，</w:t>
      </w:r>
      <w:r>
        <w:rPr>
          <w:shd w:val="clear" w:color="auto" w:fill="F0F1F1"/>
        </w:rPr>
        <w:t>RMAI_ALG_DSC_CALL</w:t>
      </w:r>
      <w:r>
        <w:t>）</w:t>
      </w:r>
      <w:bookmarkEnd w:id="85"/>
    </w:p>
    <w:p w14:paraId="13E54997">
      <w:pPr>
        <w:pStyle w:val="5"/>
      </w:pPr>
      <w:bookmarkStart w:id="86" w:name="mu3pz22kg5tc7ub9cyq"/>
      <w:r>
        <w:t>6.8.1 DataBlock</w:t>
      </w:r>
      <w:bookmarkEnd w:id="86"/>
    </w:p>
    <w:p w14:paraId="5FE9532B">
      <w:r>
        <w:t xml:space="preserve">本组可能输出的 DataBlock 如下（按 </w:t>
      </w:r>
      <w:r>
        <w:rPr>
          <w:shd w:val="clear" w:color="auto" w:fill="F0F1F1"/>
        </w:rPr>
        <w:t>block_type</w:t>
      </w:r>
      <w:r>
        <w:t xml:space="preserve"> 排序；实际 buffer 中顺序不固定，须按 </w:t>
      </w:r>
      <w:r>
        <w:rPr>
          <w:shd w:val="clear" w:color="auto" w:fill="F0F1F1"/>
        </w:rPr>
        <w:t>block_type</w:t>
      </w:r>
      <w:r>
        <w:t xml:space="preserve"> 查找）：</w:t>
      </w:r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6"/>
        <w:gridCol w:w="2611"/>
        <w:gridCol w:w="2194"/>
        <w:gridCol w:w="2151"/>
        <w:gridCol w:w="2108"/>
      </w:tblGrid>
      <w:tr w14:paraId="77D639F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101213B8">
            <w:r>
              <w:t>block_type</w:t>
            </w:r>
          </w:p>
        </w:tc>
        <w:tc>
          <w:tcPr>
            <w:tcW w:w="2244" w:type="dxa"/>
          </w:tcPr>
          <w:p w14:paraId="43867A25">
            <w:r>
              <w:t>DataBlock 类型</w:t>
            </w:r>
          </w:p>
        </w:tc>
        <w:tc>
          <w:tcPr>
            <w:tcW w:w="2244" w:type="dxa"/>
          </w:tcPr>
          <w:p w14:paraId="471401B7">
            <w:r>
              <w:t>元素类型</w:t>
            </w:r>
          </w:p>
        </w:tc>
        <w:tc>
          <w:tcPr>
            <w:tcW w:w="2244" w:type="dxa"/>
          </w:tcPr>
          <w:p w14:paraId="480BD67D">
            <w:r>
              <w:t>elem_size</w:t>
            </w:r>
          </w:p>
        </w:tc>
        <w:tc>
          <w:tcPr>
            <w:tcW w:w="2244" w:type="dxa"/>
          </w:tcPr>
          <w:p w14:paraId="03A2DFAC">
            <w:r>
              <w:t>含义</w:t>
            </w:r>
          </w:p>
        </w:tc>
      </w:tr>
      <w:tr w14:paraId="5B64DB7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2F29AC80">
            <w:r>
              <w:t>3</w:t>
            </w:r>
          </w:p>
        </w:tc>
        <w:tc>
          <w:tcPr>
            <w:tcW w:w="2244" w:type="dxa"/>
          </w:tcPr>
          <w:p w14:paraId="42CE412B">
            <w:r>
              <w:rPr>
                <w:shd w:val="clear" w:color="auto" w:fill="F0F1F1"/>
              </w:rPr>
              <w:t>RMAI_ALG_ALARMS</w:t>
            </w:r>
          </w:p>
        </w:tc>
        <w:tc>
          <w:tcPr>
            <w:tcW w:w="2244" w:type="dxa"/>
          </w:tcPr>
          <w:p w14:paraId="3A228862">
            <w:r>
              <w:rPr>
                <w:shd w:val="clear" w:color="auto" w:fill="F0F1F1"/>
              </w:rPr>
              <w:t>RMAI_AlarmItem</w:t>
            </w:r>
          </w:p>
        </w:tc>
        <w:tc>
          <w:tcPr>
            <w:tcW w:w="2244" w:type="dxa"/>
          </w:tcPr>
          <w:p w14:paraId="13147F8C">
            <w:r>
              <w:t>8</w:t>
            </w:r>
          </w:p>
        </w:tc>
        <w:tc>
          <w:tcPr>
            <w:tcW w:w="2244" w:type="dxa"/>
          </w:tcPr>
          <w:p w14:paraId="19F37951">
            <w:r>
              <w:t>报警列表</w:t>
            </w:r>
          </w:p>
        </w:tc>
      </w:tr>
      <w:tr w14:paraId="35F75EB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282B4844">
            <w:r>
              <w:t>101</w:t>
            </w:r>
          </w:p>
        </w:tc>
        <w:tc>
          <w:tcPr>
            <w:tcW w:w="2244" w:type="dxa"/>
          </w:tcPr>
          <w:p w14:paraId="77DAC470">
            <w:r>
              <w:rPr>
                <w:shd w:val="clear" w:color="auto" w:fill="F0F1F1"/>
              </w:rPr>
              <w:t>RMAI_DSC_FACE_RECTS</w:t>
            </w:r>
          </w:p>
        </w:tc>
        <w:tc>
          <w:tcPr>
            <w:tcW w:w="2244" w:type="dxa"/>
          </w:tcPr>
          <w:p w14:paraId="3A150C6D">
            <w:r>
              <w:rPr>
                <w:shd w:val="clear" w:color="auto" w:fill="F0F1F1"/>
              </w:rPr>
              <w:t>RMAI_Rect</w:t>
            </w:r>
          </w:p>
        </w:tc>
        <w:tc>
          <w:tcPr>
            <w:tcW w:w="2244" w:type="dxa"/>
          </w:tcPr>
          <w:p w14:paraId="40B28372">
            <w:r>
              <w:t>8</w:t>
            </w:r>
          </w:p>
        </w:tc>
        <w:tc>
          <w:tcPr>
            <w:tcW w:w="2244" w:type="dxa"/>
          </w:tcPr>
          <w:p w14:paraId="79F9062B">
            <w:r>
              <w:t>人脸检测框</w:t>
            </w:r>
          </w:p>
        </w:tc>
      </w:tr>
      <w:tr w14:paraId="1F312E5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697A5315">
            <w:r>
              <w:t>102</w:t>
            </w:r>
          </w:p>
        </w:tc>
        <w:tc>
          <w:tcPr>
            <w:tcW w:w="2244" w:type="dxa"/>
          </w:tcPr>
          <w:p w14:paraId="79485A30">
            <w:r>
              <w:rPr>
                <w:shd w:val="clear" w:color="auto" w:fill="F0F1F1"/>
              </w:rPr>
              <w:t>RMAI_DSC_FACE_KEY_POINTS</w:t>
            </w:r>
          </w:p>
        </w:tc>
        <w:tc>
          <w:tcPr>
            <w:tcW w:w="2244" w:type="dxa"/>
          </w:tcPr>
          <w:p w14:paraId="6CE07852">
            <w:r>
              <w:rPr>
                <w:shd w:val="clear" w:color="auto" w:fill="F0F1F1"/>
              </w:rPr>
              <w:t>RMAI_Point</w:t>
            </w:r>
          </w:p>
        </w:tc>
        <w:tc>
          <w:tcPr>
            <w:tcW w:w="2244" w:type="dxa"/>
          </w:tcPr>
          <w:p w14:paraId="1D577170">
            <w:r>
              <w:t>4</w:t>
            </w:r>
          </w:p>
        </w:tc>
        <w:tc>
          <w:tcPr>
            <w:tcW w:w="2244" w:type="dxa"/>
          </w:tcPr>
          <w:p w14:paraId="7EE71002">
            <w:r>
              <w:t>人脸关键点</w:t>
            </w:r>
          </w:p>
        </w:tc>
      </w:tr>
      <w:tr w14:paraId="03094F4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18FB97BD">
            <w:r>
              <w:t>103</w:t>
            </w:r>
          </w:p>
        </w:tc>
        <w:tc>
          <w:tcPr>
            <w:tcW w:w="2244" w:type="dxa"/>
          </w:tcPr>
          <w:p w14:paraId="67A5803F">
            <w:r>
              <w:rPr>
                <w:shd w:val="clear" w:color="auto" w:fill="F0F1F1"/>
              </w:rPr>
              <w:t>RMAI_DSC_PHONE_RECTS</w:t>
            </w:r>
          </w:p>
        </w:tc>
        <w:tc>
          <w:tcPr>
            <w:tcW w:w="2244" w:type="dxa"/>
          </w:tcPr>
          <w:p w14:paraId="1A068826">
            <w:r>
              <w:rPr>
                <w:shd w:val="clear" w:color="auto" w:fill="F0F1F1"/>
              </w:rPr>
              <w:t>RMAI_Rect</w:t>
            </w:r>
          </w:p>
        </w:tc>
        <w:tc>
          <w:tcPr>
            <w:tcW w:w="2244" w:type="dxa"/>
          </w:tcPr>
          <w:p w14:paraId="2AF4906D">
            <w:r>
              <w:t>8</w:t>
            </w:r>
          </w:p>
        </w:tc>
        <w:tc>
          <w:tcPr>
            <w:tcW w:w="2244" w:type="dxa"/>
          </w:tcPr>
          <w:p w14:paraId="093472AA">
            <w:r>
              <w:t>手机检测框</w:t>
            </w:r>
          </w:p>
        </w:tc>
      </w:tr>
    </w:tbl>
    <w:p w14:paraId="4DB59601">
      <w:pPr>
        <w:pStyle w:val="5"/>
      </w:pPr>
      <w:bookmarkStart w:id="87" w:name="mu3pz22qqqoxl7g27n"/>
      <w:r>
        <w:t>6.8.2 RMAI_Rect</w:t>
      </w:r>
      <w:bookmarkEnd w:id="87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57DC73E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588E403D">
            <w:r>
              <w:t>字段</w:t>
            </w:r>
          </w:p>
        </w:tc>
        <w:tc>
          <w:tcPr>
            <w:tcW w:w="3736" w:type="dxa"/>
          </w:tcPr>
          <w:p w14:paraId="5F2B2F67">
            <w:r>
              <w:t>类型</w:t>
            </w:r>
          </w:p>
        </w:tc>
        <w:tc>
          <w:tcPr>
            <w:tcW w:w="3747" w:type="dxa"/>
          </w:tcPr>
          <w:p w14:paraId="73FBEE74">
            <w:r>
              <w:t>说明</w:t>
            </w:r>
          </w:p>
        </w:tc>
      </w:tr>
      <w:tr w14:paraId="6A82012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50F3F904">
            <w:r>
              <w:rPr>
                <w:shd w:val="clear" w:color="auto" w:fill="F0F1F1"/>
              </w:rPr>
              <w:t>x</w:t>
            </w:r>
            <w:r>
              <w:t xml:space="preserve">, </w:t>
            </w:r>
            <w:r>
              <w:rPr>
                <w:shd w:val="clear" w:color="auto" w:fill="F0F1F1"/>
              </w:rPr>
              <w:t>y</w:t>
            </w:r>
          </w:p>
        </w:tc>
        <w:tc>
          <w:tcPr>
            <w:tcW w:w="3736" w:type="dxa"/>
          </w:tcPr>
          <w:p w14:paraId="4896F317">
            <w:r>
              <w:rPr>
                <w:shd w:val="clear" w:color="auto" w:fill="F0F1F1"/>
              </w:rPr>
              <w:t>uint16_t</w:t>
            </w:r>
          </w:p>
        </w:tc>
        <w:tc>
          <w:tcPr>
            <w:tcW w:w="3747" w:type="dxa"/>
          </w:tcPr>
          <w:p w14:paraId="67CA10AF">
            <w:r>
              <w:t>检测框左上角坐标（像素）</w:t>
            </w:r>
          </w:p>
        </w:tc>
      </w:tr>
      <w:tr w14:paraId="6FB9730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0B5DB560">
            <w:r>
              <w:rPr>
                <w:shd w:val="clear" w:color="auto" w:fill="F0F1F1"/>
              </w:rPr>
              <w:t>width</w:t>
            </w:r>
            <w:r>
              <w:t xml:space="preserve">, </w:t>
            </w:r>
            <w:r>
              <w:rPr>
                <w:shd w:val="clear" w:color="auto" w:fill="F0F1F1"/>
              </w:rPr>
              <w:t>height</w:t>
            </w:r>
          </w:p>
        </w:tc>
        <w:tc>
          <w:tcPr>
            <w:tcW w:w="3736" w:type="dxa"/>
          </w:tcPr>
          <w:p w14:paraId="7726F296">
            <w:r>
              <w:rPr>
                <w:shd w:val="clear" w:color="auto" w:fill="F0F1F1"/>
              </w:rPr>
              <w:t>uint16_t</w:t>
            </w:r>
          </w:p>
        </w:tc>
        <w:tc>
          <w:tcPr>
            <w:tcW w:w="3747" w:type="dxa"/>
          </w:tcPr>
          <w:p w14:paraId="3E2E7B73">
            <w:r>
              <w:t>检测框宽高（像素）</w:t>
            </w:r>
          </w:p>
        </w:tc>
      </w:tr>
    </w:tbl>
    <w:p w14:paraId="261E5F5A">
      <w:pPr>
        <w:pStyle w:val="5"/>
      </w:pPr>
      <w:bookmarkStart w:id="88" w:name="mu3pz22tvaok58r43xc"/>
      <w:r>
        <w:t>6.8.3 RMAI_Point</w:t>
      </w:r>
      <w:bookmarkEnd w:id="88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1B31A1F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053AF38D">
            <w:r>
              <w:t>字段</w:t>
            </w:r>
          </w:p>
        </w:tc>
        <w:tc>
          <w:tcPr>
            <w:tcW w:w="3736" w:type="dxa"/>
          </w:tcPr>
          <w:p w14:paraId="43020A57">
            <w:r>
              <w:t>类型</w:t>
            </w:r>
          </w:p>
        </w:tc>
        <w:tc>
          <w:tcPr>
            <w:tcW w:w="3747" w:type="dxa"/>
          </w:tcPr>
          <w:p w14:paraId="39504E92">
            <w:r>
              <w:t>说明</w:t>
            </w:r>
          </w:p>
        </w:tc>
      </w:tr>
      <w:tr w14:paraId="70071B9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793E0D67">
            <w:r>
              <w:rPr>
                <w:shd w:val="clear" w:color="auto" w:fill="F0F1F1"/>
              </w:rPr>
              <w:t>x</w:t>
            </w:r>
          </w:p>
        </w:tc>
        <w:tc>
          <w:tcPr>
            <w:tcW w:w="3736" w:type="dxa"/>
          </w:tcPr>
          <w:p w14:paraId="72F0B803">
            <w:r>
              <w:rPr>
                <w:shd w:val="clear" w:color="auto" w:fill="F0F1F1"/>
              </w:rPr>
              <w:t>uint16_t</w:t>
            </w:r>
          </w:p>
        </w:tc>
        <w:tc>
          <w:tcPr>
            <w:tcW w:w="3747" w:type="dxa"/>
          </w:tcPr>
          <w:p w14:paraId="53D60E9B">
            <w:r>
              <w:t>像素 X 坐标</w:t>
            </w:r>
          </w:p>
        </w:tc>
      </w:tr>
      <w:tr w14:paraId="06AAB4D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41060626">
            <w:r>
              <w:rPr>
                <w:shd w:val="clear" w:color="auto" w:fill="F0F1F1"/>
              </w:rPr>
              <w:t>y</w:t>
            </w:r>
          </w:p>
        </w:tc>
        <w:tc>
          <w:tcPr>
            <w:tcW w:w="3736" w:type="dxa"/>
          </w:tcPr>
          <w:p w14:paraId="60120235">
            <w:r>
              <w:rPr>
                <w:shd w:val="clear" w:color="auto" w:fill="F0F1F1"/>
              </w:rPr>
              <w:t>uint16_t</w:t>
            </w:r>
          </w:p>
        </w:tc>
        <w:tc>
          <w:tcPr>
            <w:tcW w:w="3747" w:type="dxa"/>
          </w:tcPr>
          <w:p w14:paraId="03586F2D">
            <w:r>
              <w:t>像素 Y 坐标</w:t>
            </w:r>
          </w:p>
        </w:tc>
      </w:tr>
    </w:tbl>
    <w:p w14:paraId="29296747">
      <w:pPr>
        <w:pStyle w:val="5"/>
      </w:pPr>
      <w:bookmarkStart w:id="89" w:name="mu3pz22xijbz9o57an9"/>
      <w:r>
        <w:t>6.8.4 RMAI_AlarmItem</w:t>
      </w:r>
      <w:bookmarkEnd w:id="89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66758C2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557E80EC">
            <w:r>
              <w:t>字段</w:t>
            </w:r>
          </w:p>
        </w:tc>
        <w:tc>
          <w:tcPr>
            <w:tcW w:w="3736" w:type="dxa"/>
          </w:tcPr>
          <w:p w14:paraId="3505510B">
            <w:r>
              <w:t>类型</w:t>
            </w:r>
          </w:p>
        </w:tc>
        <w:tc>
          <w:tcPr>
            <w:tcW w:w="3747" w:type="dxa"/>
          </w:tcPr>
          <w:p w14:paraId="4FC758EB">
            <w:r>
              <w:t>说明</w:t>
            </w:r>
          </w:p>
        </w:tc>
      </w:tr>
      <w:tr w14:paraId="09CDAB5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74BB8E0E">
            <w:r>
              <w:rPr>
                <w:shd w:val="clear" w:color="auto" w:fill="F0F1F1"/>
              </w:rPr>
              <w:t>alarm_type</w:t>
            </w:r>
          </w:p>
        </w:tc>
        <w:tc>
          <w:tcPr>
            <w:tcW w:w="3736" w:type="dxa"/>
          </w:tcPr>
          <w:p w14:paraId="039A8228">
            <w:r>
              <w:rPr>
                <w:shd w:val="clear" w:color="auto" w:fill="F0F1F1"/>
              </w:rPr>
              <w:t>uint32_t</w:t>
            </w:r>
          </w:p>
        </w:tc>
        <w:tc>
          <w:tcPr>
            <w:tcW w:w="3747" w:type="dxa"/>
          </w:tcPr>
          <w:p w14:paraId="3BD03A2A">
            <w:r>
              <w:t>报警类型，见 §6.8.5</w:t>
            </w:r>
          </w:p>
        </w:tc>
      </w:tr>
      <w:tr w14:paraId="48157C5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6D23112F">
            <w:r>
              <w:rPr>
                <w:shd w:val="clear" w:color="auto" w:fill="F0F1F1"/>
              </w:rPr>
              <w:t>reserved[4]</w:t>
            </w:r>
          </w:p>
        </w:tc>
        <w:tc>
          <w:tcPr>
            <w:tcW w:w="3736" w:type="dxa"/>
          </w:tcPr>
          <w:p w14:paraId="7810E811">
            <w:r>
              <w:rPr>
                <w:shd w:val="clear" w:color="auto" w:fill="F0F1F1"/>
              </w:rPr>
              <w:t>uint8_t</w:t>
            </w:r>
          </w:p>
        </w:tc>
        <w:tc>
          <w:tcPr>
            <w:tcW w:w="3747" w:type="dxa"/>
          </w:tcPr>
          <w:p w14:paraId="77C231AB">
            <w:r>
              <w:t xml:space="preserve">保留，编码时为 </w:t>
            </w:r>
            <w:r>
              <w:rPr>
                <w:b/>
              </w:rPr>
              <w:t>0</w:t>
            </w:r>
          </w:p>
        </w:tc>
      </w:tr>
    </w:tbl>
    <w:p w14:paraId="1D16BB64">
      <w:pPr>
        <w:pStyle w:val="5"/>
      </w:pPr>
      <w:bookmarkStart w:id="90" w:name="mu3pz231ak9w4xwafdv"/>
      <w:r>
        <w:t>6.8.5 报警</w:t>
      </w:r>
      <w:bookmarkEnd w:id="90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2C1E0A5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434B1B88">
            <w:r>
              <w:t>alarm_type</w:t>
            </w:r>
          </w:p>
        </w:tc>
        <w:tc>
          <w:tcPr>
            <w:tcW w:w="3736" w:type="dxa"/>
          </w:tcPr>
          <w:p w14:paraId="610BE498">
            <w:r>
              <w:t>枚举名</w:t>
            </w:r>
          </w:p>
        </w:tc>
        <w:tc>
          <w:tcPr>
            <w:tcW w:w="3747" w:type="dxa"/>
          </w:tcPr>
          <w:p w14:paraId="2CD21F79">
            <w:r>
              <w:t>说明</w:t>
            </w:r>
          </w:p>
        </w:tc>
      </w:tr>
      <w:tr w14:paraId="50B900E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60AD0053">
            <w:r>
              <w:t>204</w:t>
            </w:r>
          </w:p>
        </w:tc>
        <w:tc>
          <w:tcPr>
            <w:tcW w:w="3736" w:type="dxa"/>
          </w:tcPr>
          <w:p w14:paraId="71D59E8A">
            <w:r>
              <w:rPr>
                <w:shd w:val="clear" w:color="auto" w:fill="F0F1F1"/>
              </w:rPr>
              <w:t>RMAI_ALARM_PHONE_DETECTED</w:t>
            </w:r>
          </w:p>
        </w:tc>
        <w:tc>
          <w:tcPr>
            <w:tcW w:w="3747" w:type="dxa"/>
          </w:tcPr>
          <w:p w14:paraId="6CB33157">
            <w:r>
              <w:t>检测到手机</w:t>
            </w:r>
          </w:p>
        </w:tc>
      </w:tr>
    </w:tbl>
    <w:p w14:paraId="77F3BC19">
      <w:pPr>
        <w:pBdr>
          <w:top w:val="single" w:color="000000" w:sz="6" w:space="0"/>
        </w:pBdr>
      </w:pPr>
    </w:p>
    <w:p w14:paraId="4D84D8DA">
      <w:pPr>
        <w:pStyle w:val="4"/>
      </w:pPr>
      <w:bookmarkStart w:id="91" w:name="mu3pz236g7cr684xza"/>
      <w:r>
        <w:t>6.9 dsc_belt（</w:t>
      </w:r>
      <w:r>
        <w:rPr>
          <w:shd w:val="clear" w:color="auto" w:fill="F0F1F1"/>
        </w:rPr>
        <w:t>alg_type = 22</w:t>
      </w:r>
      <w:r>
        <w:t>，</w:t>
      </w:r>
      <w:r>
        <w:rPr>
          <w:shd w:val="clear" w:color="auto" w:fill="F0F1F1"/>
        </w:rPr>
        <w:t>RMAI_ALG_DSC_BELT</w:t>
      </w:r>
      <w:r>
        <w:t>）</w:t>
      </w:r>
      <w:bookmarkEnd w:id="91"/>
    </w:p>
    <w:p w14:paraId="62E68752">
      <w:pPr>
        <w:pStyle w:val="5"/>
      </w:pPr>
      <w:bookmarkStart w:id="92" w:name="mu3pz238r7qg3vg7oqb"/>
      <w:r>
        <w:t>6.9.1 DataBlock</w:t>
      </w:r>
      <w:bookmarkEnd w:id="92"/>
    </w:p>
    <w:p w14:paraId="4425FF98">
      <w:r>
        <w:t xml:space="preserve">本组可能输出的 DataBlock 如下（按 </w:t>
      </w:r>
      <w:r>
        <w:rPr>
          <w:shd w:val="clear" w:color="auto" w:fill="F0F1F1"/>
        </w:rPr>
        <w:t>block_type</w:t>
      </w:r>
      <w:r>
        <w:t xml:space="preserve"> 排序；实际 buffer 中顺序不固定，须按 </w:t>
      </w:r>
      <w:r>
        <w:rPr>
          <w:shd w:val="clear" w:color="auto" w:fill="F0F1F1"/>
        </w:rPr>
        <w:t>block_type</w:t>
      </w:r>
      <w:r>
        <w:t xml:space="preserve"> 查找）：</w:t>
      </w:r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4"/>
        <w:gridCol w:w="2899"/>
        <w:gridCol w:w="2145"/>
        <w:gridCol w:w="2061"/>
        <w:gridCol w:w="2041"/>
      </w:tblGrid>
      <w:tr w14:paraId="77AB66F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26CD3665">
            <w:r>
              <w:t>block_type</w:t>
            </w:r>
          </w:p>
        </w:tc>
        <w:tc>
          <w:tcPr>
            <w:tcW w:w="2244" w:type="dxa"/>
          </w:tcPr>
          <w:p w14:paraId="0FD63AE6">
            <w:r>
              <w:t>DataBlock 类型</w:t>
            </w:r>
          </w:p>
        </w:tc>
        <w:tc>
          <w:tcPr>
            <w:tcW w:w="2244" w:type="dxa"/>
          </w:tcPr>
          <w:p w14:paraId="36E89A40">
            <w:r>
              <w:t>元素类型</w:t>
            </w:r>
          </w:p>
        </w:tc>
        <w:tc>
          <w:tcPr>
            <w:tcW w:w="2244" w:type="dxa"/>
          </w:tcPr>
          <w:p w14:paraId="4D70B3F6">
            <w:r>
              <w:t>elem_size</w:t>
            </w:r>
          </w:p>
        </w:tc>
        <w:tc>
          <w:tcPr>
            <w:tcW w:w="2244" w:type="dxa"/>
          </w:tcPr>
          <w:p w14:paraId="7193FA09">
            <w:r>
              <w:t>含义</w:t>
            </w:r>
          </w:p>
        </w:tc>
      </w:tr>
      <w:tr w14:paraId="4354B69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2B50F2E8">
            <w:r>
              <w:t>3</w:t>
            </w:r>
          </w:p>
        </w:tc>
        <w:tc>
          <w:tcPr>
            <w:tcW w:w="2244" w:type="dxa"/>
          </w:tcPr>
          <w:p w14:paraId="24E0B9F1">
            <w:r>
              <w:rPr>
                <w:shd w:val="clear" w:color="auto" w:fill="F0F1F1"/>
              </w:rPr>
              <w:t>RMAI_ALG_ALARMS</w:t>
            </w:r>
          </w:p>
        </w:tc>
        <w:tc>
          <w:tcPr>
            <w:tcW w:w="2244" w:type="dxa"/>
          </w:tcPr>
          <w:p w14:paraId="67BDEC1D">
            <w:r>
              <w:rPr>
                <w:shd w:val="clear" w:color="auto" w:fill="F0F1F1"/>
              </w:rPr>
              <w:t>RMAI_AlarmItem</w:t>
            </w:r>
          </w:p>
        </w:tc>
        <w:tc>
          <w:tcPr>
            <w:tcW w:w="2244" w:type="dxa"/>
          </w:tcPr>
          <w:p w14:paraId="360A4E52">
            <w:r>
              <w:t>8</w:t>
            </w:r>
          </w:p>
        </w:tc>
        <w:tc>
          <w:tcPr>
            <w:tcW w:w="2244" w:type="dxa"/>
          </w:tcPr>
          <w:p w14:paraId="453C29FF">
            <w:r>
              <w:t>报警列表</w:t>
            </w:r>
          </w:p>
        </w:tc>
      </w:tr>
      <w:tr w14:paraId="1A09252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20DD7317">
            <w:r>
              <w:t>101</w:t>
            </w:r>
          </w:p>
        </w:tc>
        <w:tc>
          <w:tcPr>
            <w:tcW w:w="2244" w:type="dxa"/>
          </w:tcPr>
          <w:p w14:paraId="66700EFD">
            <w:r>
              <w:rPr>
                <w:shd w:val="clear" w:color="auto" w:fill="F0F1F1"/>
              </w:rPr>
              <w:t>RMAI_DSC_FACE_RECTS</w:t>
            </w:r>
          </w:p>
        </w:tc>
        <w:tc>
          <w:tcPr>
            <w:tcW w:w="2244" w:type="dxa"/>
          </w:tcPr>
          <w:p w14:paraId="407BD2FA">
            <w:r>
              <w:rPr>
                <w:shd w:val="clear" w:color="auto" w:fill="F0F1F1"/>
              </w:rPr>
              <w:t>RMAI_Rect</w:t>
            </w:r>
          </w:p>
        </w:tc>
        <w:tc>
          <w:tcPr>
            <w:tcW w:w="2244" w:type="dxa"/>
          </w:tcPr>
          <w:p w14:paraId="24D08468">
            <w:r>
              <w:t>8</w:t>
            </w:r>
          </w:p>
        </w:tc>
        <w:tc>
          <w:tcPr>
            <w:tcW w:w="2244" w:type="dxa"/>
          </w:tcPr>
          <w:p w14:paraId="7C283E41">
            <w:r>
              <w:t>人脸检测框</w:t>
            </w:r>
          </w:p>
        </w:tc>
      </w:tr>
      <w:tr w14:paraId="4D9EA9D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47CF0E60">
            <w:r>
              <w:t>102</w:t>
            </w:r>
          </w:p>
        </w:tc>
        <w:tc>
          <w:tcPr>
            <w:tcW w:w="2244" w:type="dxa"/>
          </w:tcPr>
          <w:p w14:paraId="2A659ACC">
            <w:r>
              <w:rPr>
                <w:shd w:val="clear" w:color="auto" w:fill="F0F1F1"/>
              </w:rPr>
              <w:t>RMAI_DSC_FACE_KEY_POINTS</w:t>
            </w:r>
          </w:p>
        </w:tc>
        <w:tc>
          <w:tcPr>
            <w:tcW w:w="2244" w:type="dxa"/>
          </w:tcPr>
          <w:p w14:paraId="4F1EA300">
            <w:r>
              <w:rPr>
                <w:shd w:val="clear" w:color="auto" w:fill="F0F1F1"/>
              </w:rPr>
              <w:t>RMAI_Point</w:t>
            </w:r>
          </w:p>
        </w:tc>
        <w:tc>
          <w:tcPr>
            <w:tcW w:w="2244" w:type="dxa"/>
          </w:tcPr>
          <w:p w14:paraId="5BEEBAD9">
            <w:r>
              <w:t>4</w:t>
            </w:r>
          </w:p>
        </w:tc>
        <w:tc>
          <w:tcPr>
            <w:tcW w:w="2244" w:type="dxa"/>
          </w:tcPr>
          <w:p w14:paraId="330433C4">
            <w:r>
              <w:t>人脸关键点</w:t>
            </w:r>
          </w:p>
        </w:tc>
      </w:tr>
      <w:tr w14:paraId="431726D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75CBF0A1">
            <w:r>
              <w:t>104</w:t>
            </w:r>
          </w:p>
        </w:tc>
        <w:tc>
          <w:tcPr>
            <w:tcW w:w="2244" w:type="dxa"/>
          </w:tcPr>
          <w:p w14:paraId="14AE3B3C">
            <w:r>
              <w:rPr>
                <w:shd w:val="clear" w:color="auto" w:fill="F0F1F1"/>
              </w:rPr>
              <w:t>RMAI_DSC_SEATBELT_CONTOURS</w:t>
            </w:r>
          </w:p>
        </w:tc>
        <w:tc>
          <w:tcPr>
            <w:tcW w:w="2244" w:type="dxa"/>
          </w:tcPr>
          <w:p w14:paraId="66187857">
            <w:r>
              <w:t>变长轮廓</w:t>
            </w:r>
          </w:p>
        </w:tc>
        <w:tc>
          <w:tcPr>
            <w:tcW w:w="2244" w:type="dxa"/>
          </w:tcPr>
          <w:p w14:paraId="1F253B61">
            <w:r>
              <w:t>0</w:t>
            </w:r>
          </w:p>
        </w:tc>
        <w:tc>
          <w:tcPr>
            <w:tcW w:w="2244" w:type="dxa"/>
          </w:tcPr>
          <w:p w14:paraId="0E56671D">
            <w:r>
              <w:t>安全带轮廓（</w:t>
            </w:r>
            <w:r>
              <w:rPr>
                <w:shd w:val="clear" w:color="auto" w:fill="F0F1F1"/>
              </w:rPr>
              <w:t>count</w:t>
            </w:r>
            <w:r>
              <w:t xml:space="preserve"> 为轮廓条数）</w:t>
            </w:r>
          </w:p>
        </w:tc>
      </w:tr>
    </w:tbl>
    <w:p w14:paraId="023BF043">
      <w:pPr>
        <w:pStyle w:val="5"/>
      </w:pPr>
      <w:bookmarkStart w:id="93" w:name="mu3pz23dxto8tmenj5l"/>
      <w:r>
        <w:t>6.9.2 RMAI_Rect</w:t>
      </w:r>
      <w:bookmarkEnd w:id="93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6E87B02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1889FCA6">
            <w:r>
              <w:t>字段</w:t>
            </w:r>
          </w:p>
        </w:tc>
        <w:tc>
          <w:tcPr>
            <w:tcW w:w="3736" w:type="dxa"/>
          </w:tcPr>
          <w:p w14:paraId="60E657A6">
            <w:r>
              <w:t>类型</w:t>
            </w:r>
          </w:p>
        </w:tc>
        <w:tc>
          <w:tcPr>
            <w:tcW w:w="3747" w:type="dxa"/>
          </w:tcPr>
          <w:p w14:paraId="6BAC5212">
            <w:r>
              <w:t>说明</w:t>
            </w:r>
          </w:p>
        </w:tc>
      </w:tr>
      <w:tr w14:paraId="3E1550F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6D65C885">
            <w:r>
              <w:rPr>
                <w:shd w:val="clear" w:color="auto" w:fill="F0F1F1"/>
              </w:rPr>
              <w:t>x</w:t>
            </w:r>
            <w:r>
              <w:t xml:space="preserve">, </w:t>
            </w:r>
            <w:r>
              <w:rPr>
                <w:shd w:val="clear" w:color="auto" w:fill="F0F1F1"/>
              </w:rPr>
              <w:t>y</w:t>
            </w:r>
          </w:p>
        </w:tc>
        <w:tc>
          <w:tcPr>
            <w:tcW w:w="3736" w:type="dxa"/>
          </w:tcPr>
          <w:p w14:paraId="096DB590">
            <w:r>
              <w:rPr>
                <w:shd w:val="clear" w:color="auto" w:fill="F0F1F1"/>
              </w:rPr>
              <w:t>uint16_t</w:t>
            </w:r>
          </w:p>
        </w:tc>
        <w:tc>
          <w:tcPr>
            <w:tcW w:w="3747" w:type="dxa"/>
          </w:tcPr>
          <w:p w14:paraId="0911AC4C">
            <w:r>
              <w:t>检测框左上角坐标（像素）</w:t>
            </w:r>
          </w:p>
        </w:tc>
      </w:tr>
      <w:tr w14:paraId="2F8B582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47B79129">
            <w:r>
              <w:rPr>
                <w:shd w:val="clear" w:color="auto" w:fill="F0F1F1"/>
              </w:rPr>
              <w:t>width</w:t>
            </w:r>
            <w:r>
              <w:t xml:space="preserve">, </w:t>
            </w:r>
            <w:r>
              <w:rPr>
                <w:shd w:val="clear" w:color="auto" w:fill="F0F1F1"/>
              </w:rPr>
              <w:t>height</w:t>
            </w:r>
          </w:p>
        </w:tc>
        <w:tc>
          <w:tcPr>
            <w:tcW w:w="3736" w:type="dxa"/>
          </w:tcPr>
          <w:p w14:paraId="4E5E804A">
            <w:r>
              <w:rPr>
                <w:shd w:val="clear" w:color="auto" w:fill="F0F1F1"/>
              </w:rPr>
              <w:t>uint16_t</w:t>
            </w:r>
          </w:p>
        </w:tc>
        <w:tc>
          <w:tcPr>
            <w:tcW w:w="3747" w:type="dxa"/>
          </w:tcPr>
          <w:p w14:paraId="2E8B7C94">
            <w:r>
              <w:t>检测框宽高（像素）</w:t>
            </w:r>
          </w:p>
        </w:tc>
      </w:tr>
    </w:tbl>
    <w:p w14:paraId="23814306">
      <w:pPr>
        <w:pStyle w:val="5"/>
      </w:pPr>
      <w:bookmarkStart w:id="94" w:name="mu3pz23hlxeawfwqqs"/>
      <w:r>
        <w:t>6.9.3 RMAI_Point</w:t>
      </w:r>
      <w:bookmarkEnd w:id="94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1C8BE7F2">
        <w:trPr>
          <w:trHeight w:val="0" w:hRule="atLeast"/>
        </w:trPr>
        <w:tc>
          <w:tcPr>
            <w:tcW w:w="3736" w:type="dxa"/>
          </w:tcPr>
          <w:p w14:paraId="7948B6B0">
            <w:r>
              <w:t>字段</w:t>
            </w:r>
          </w:p>
        </w:tc>
        <w:tc>
          <w:tcPr>
            <w:tcW w:w="3736" w:type="dxa"/>
          </w:tcPr>
          <w:p w14:paraId="717FD1CB">
            <w:r>
              <w:t>类型</w:t>
            </w:r>
          </w:p>
        </w:tc>
        <w:tc>
          <w:tcPr>
            <w:tcW w:w="3747" w:type="dxa"/>
          </w:tcPr>
          <w:p w14:paraId="651FC8FC">
            <w:r>
              <w:t>说明</w:t>
            </w:r>
          </w:p>
        </w:tc>
      </w:tr>
      <w:tr w14:paraId="00A6918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478B5FBA">
            <w:r>
              <w:rPr>
                <w:shd w:val="clear" w:color="auto" w:fill="F0F1F1"/>
              </w:rPr>
              <w:t>x</w:t>
            </w:r>
          </w:p>
        </w:tc>
        <w:tc>
          <w:tcPr>
            <w:tcW w:w="3736" w:type="dxa"/>
          </w:tcPr>
          <w:p w14:paraId="40F5EBEF">
            <w:r>
              <w:rPr>
                <w:shd w:val="clear" w:color="auto" w:fill="F0F1F1"/>
              </w:rPr>
              <w:t>uint16_t</w:t>
            </w:r>
          </w:p>
        </w:tc>
        <w:tc>
          <w:tcPr>
            <w:tcW w:w="3747" w:type="dxa"/>
          </w:tcPr>
          <w:p w14:paraId="06CBAE8E">
            <w:r>
              <w:t>像素 X 坐标</w:t>
            </w:r>
          </w:p>
        </w:tc>
      </w:tr>
      <w:tr w14:paraId="62D0669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61E43496">
            <w:r>
              <w:rPr>
                <w:shd w:val="clear" w:color="auto" w:fill="F0F1F1"/>
              </w:rPr>
              <w:t>y</w:t>
            </w:r>
          </w:p>
        </w:tc>
        <w:tc>
          <w:tcPr>
            <w:tcW w:w="3736" w:type="dxa"/>
          </w:tcPr>
          <w:p w14:paraId="4735A5CF">
            <w:r>
              <w:rPr>
                <w:shd w:val="clear" w:color="auto" w:fill="F0F1F1"/>
              </w:rPr>
              <w:t>uint16_t</w:t>
            </w:r>
          </w:p>
        </w:tc>
        <w:tc>
          <w:tcPr>
            <w:tcW w:w="3747" w:type="dxa"/>
          </w:tcPr>
          <w:p w14:paraId="227398F3">
            <w:r>
              <w:t>像素 Y 坐标</w:t>
            </w:r>
          </w:p>
        </w:tc>
      </w:tr>
    </w:tbl>
    <w:p w14:paraId="614BAA94">
      <w:pPr>
        <w:pStyle w:val="5"/>
        <w:rPr>
          <w:rFonts w:hint="default" w:eastAsiaTheme="minorEastAsia"/>
          <w:lang w:val="en-US" w:eastAsia="zh-CN"/>
        </w:rPr>
      </w:pPr>
      <w:bookmarkStart w:id="95" w:name="mu3pz23lh8im3kk4c0s"/>
      <w:r>
        <w:t>6.9.4 安全带轮廓（</w:t>
      </w:r>
      <w:r>
        <w:rPr>
          <w:shd w:val="clear" w:color="auto" w:fill="F0F1F1"/>
        </w:rPr>
        <w:t>elem_size = 0</w:t>
      </w:r>
      <w:r>
        <w:t>）</w:t>
      </w:r>
      <w:bookmarkEnd w:id="95"/>
    </w:p>
    <w:p w14:paraId="355D1445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安全带输出的是安全的的轮廓点，</w:t>
      </w:r>
      <w:r>
        <w:t>每条轮廓布局</w:t>
      </w:r>
      <w:r>
        <w:rPr>
          <w:rFonts w:hint="eastAsia"/>
          <w:lang w:val="en-US" w:eastAsia="zh-CN"/>
        </w:rPr>
        <w:t>如下，可参考demo中的展示示例代码用轮廓点恢复出算法检测到的安全带轮廓</w:t>
      </w:r>
      <w:bookmarkStart w:id="132" w:name="_GoBack"/>
      <w:bookmarkEnd w:id="132"/>
      <w:r>
        <w:rPr>
          <w:rFonts w:hint="eastAsia"/>
          <w:lang w:eastAsia="zh-CN"/>
        </w:rPr>
        <w:t>：</w:t>
      </w:r>
    </w:p>
    <w:p w14:paraId="6ABAABF6">
      <w:pPr>
        <w:pStyle w:val="9"/>
        <w:shd w:val="clear" w:color="auto" w:fill="D0CECE"/>
      </w:pPr>
      <w:r>
        <w:t>[ RMAI_ContourHeader (12B) ][ RMAI_Point × point_count ]</w:t>
      </w:r>
      <w:r>
        <w:br w:type="textWrapping"/>
      </w:r>
    </w:p>
    <w:p w14:paraId="7EBC58E7">
      <w:r>
        <w:rPr>
          <w:b/>
        </w:rPr>
        <w:t>RMAI_ContourHeader</w:t>
      </w:r>
      <w:r>
        <w:t>：</w:t>
      </w:r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644A034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7D2D3144">
            <w:r>
              <w:t>字段</w:t>
            </w:r>
          </w:p>
        </w:tc>
        <w:tc>
          <w:tcPr>
            <w:tcW w:w="3736" w:type="dxa"/>
          </w:tcPr>
          <w:p w14:paraId="3FB9E362">
            <w:r>
              <w:t>类型</w:t>
            </w:r>
          </w:p>
        </w:tc>
        <w:tc>
          <w:tcPr>
            <w:tcW w:w="3747" w:type="dxa"/>
          </w:tcPr>
          <w:p w14:paraId="06790D32">
            <w:r>
              <w:t>说明</w:t>
            </w:r>
          </w:p>
        </w:tc>
      </w:tr>
      <w:tr w14:paraId="05BC435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6C4D686B">
            <w:r>
              <w:rPr>
                <w:shd w:val="clear" w:color="auto" w:fill="F0F1F1"/>
              </w:rPr>
              <w:t>id</w:t>
            </w:r>
          </w:p>
        </w:tc>
        <w:tc>
          <w:tcPr>
            <w:tcW w:w="3736" w:type="dxa"/>
          </w:tcPr>
          <w:p w14:paraId="15470EAA">
            <w:r>
              <w:rPr>
                <w:shd w:val="clear" w:color="auto" w:fill="F0F1F1"/>
              </w:rPr>
              <w:t>int32_t</w:t>
            </w:r>
          </w:p>
        </w:tc>
        <w:tc>
          <w:tcPr>
            <w:tcW w:w="3747" w:type="dxa"/>
          </w:tcPr>
          <w:p w14:paraId="7787344B">
            <w:r>
              <w:t>轮廓 ID</w:t>
            </w:r>
          </w:p>
        </w:tc>
      </w:tr>
      <w:tr w14:paraId="73FE060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5B0C55B0">
            <w:r>
              <w:rPr>
                <w:shd w:val="clear" w:color="auto" w:fill="F0F1F1"/>
              </w:rPr>
              <w:t>parent_contour_id</w:t>
            </w:r>
          </w:p>
        </w:tc>
        <w:tc>
          <w:tcPr>
            <w:tcW w:w="3736" w:type="dxa"/>
          </w:tcPr>
          <w:p w14:paraId="3A3D9DB4">
            <w:r>
              <w:rPr>
                <w:shd w:val="clear" w:color="auto" w:fill="F0F1F1"/>
              </w:rPr>
              <w:t>int32_t</w:t>
            </w:r>
          </w:p>
        </w:tc>
        <w:tc>
          <w:tcPr>
            <w:tcW w:w="3747" w:type="dxa"/>
          </w:tcPr>
          <w:p w14:paraId="45F4CA34">
            <w:r>
              <w:t xml:space="preserve">父轮廓 ID；无父为 </w:t>
            </w:r>
            <w:r>
              <w:rPr>
                <w:shd w:val="clear" w:color="auto" w:fill="F0F1F1"/>
              </w:rPr>
              <w:t>RMAI_STRUCT_CONTOUR_NO_PARENT</w:t>
            </w:r>
            <w:r>
              <w:t>（-1）</w:t>
            </w:r>
          </w:p>
        </w:tc>
      </w:tr>
      <w:tr w14:paraId="69816DF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0B31190B">
            <w:r>
              <w:rPr>
                <w:shd w:val="clear" w:color="auto" w:fill="F0F1F1"/>
              </w:rPr>
              <w:t>point_count</w:t>
            </w:r>
          </w:p>
        </w:tc>
        <w:tc>
          <w:tcPr>
            <w:tcW w:w="3736" w:type="dxa"/>
          </w:tcPr>
          <w:p w14:paraId="07C43253">
            <w:r>
              <w:rPr>
                <w:shd w:val="clear" w:color="auto" w:fill="F0F1F1"/>
              </w:rPr>
              <w:t>uint32_t</w:t>
            </w:r>
          </w:p>
        </w:tc>
        <w:tc>
          <w:tcPr>
            <w:tcW w:w="3747" w:type="dxa"/>
          </w:tcPr>
          <w:p w14:paraId="1FF9D731">
            <w:r>
              <w:t>轮廓点数</w:t>
            </w:r>
          </w:p>
        </w:tc>
      </w:tr>
    </w:tbl>
    <w:p w14:paraId="2C99C688">
      <w:pPr>
        <w:pStyle w:val="5"/>
      </w:pPr>
      <w:bookmarkStart w:id="96" w:name="mu3pz23xh8byorvsd17"/>
      <w:r>
        <w:t>6.9.5 RMAI_AlarmItem</w:t>
      </w:r>
      <w:bookmarkEnd w:id="96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6BCDD657">
        <w:trPr>
          <w:trHeight w:val="0" w:hRule="atLeast"/>
        </w:trPr>
        <w:tc>
          <w:tcPr>
            <w:tcW w:w="3736" w:type="dxa"/>
          </w:tcPr>
          <w:p w14:paraId="64F74750">
            <w:r>
              <w:t>字段</w:t>
            </w:r>
          </w:p>
        </w:tc>
        <w:tc>
          <w:tcPr>
            <w:tcW w:w="3736" w:type="dxa"/>
          </w:tcPr>
          <w:p w14:paraId="7C51B230">
            <w:r>
              <w:t>类型</w:t>
            </w:r>
          </w:p>
        </w:tc>
        <w:tc>
          <w:tcPr>
            <w:tcW w:w="3747" w:type="dxa"/>
          </w:tcPr>
          <w:p w14:paraId="60F426F2">
            <w:r>
              <w:t>说明</w:t>
            </w:r>
          </w:p>
        </w:tc>
      </w:tr>
      <w:tr w14:paraId="2F4D6DD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75E44A37">
            <w:r>
              <w:rPr>
                <w:shd w:val="clear" w:color="auto" w:fill="F0F1F1"/>
              </w:rPr>
              <w:t>alarm_type</w:t>
            </w:r>
          </w:p>
        </w:tc>
        <w:tc>
          <w:tcPr>
            <w:tcW w:w="3736" w:type="dxa"/>
          </w:tcPr>
          <w:p w14:paraId="1FB61DD5">
            <w:r>
              <w:rPr>
                <w:shd w:val="clear" w:color="auto" w:fill="F0F1F1"/>
              </w:rPr>
              <w:t>uint32_t</w:t>
            </w:r>
          </w:p>
        </w:tc>
        <w:tc>
          <w:tcPr>
            <w:tcW w:w="3747" w:type="dxa"/>
          </w:tcPr>
          <w:p w14:paraId="15489A78">
            <w:r>
              <w:t>报警类型，见 §6.9.6</w:t>
            </w:r>
          </w:p>
        </w:tc>
      </w:tr>
      <w:tr w14:paraId="6AE0D8A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5C9B1F70">
            <w:r>
              <w:rPr>
                <w:shd w:val="clear" w:color="auto" w:fill="F0F1F1"/>
              </w:rPr>
              <w:t>reserved[4]</w:t>
            </w:r>
          </w:p>
        </w:tc>
        <w:tc>
          <w:tcPr>
            <w:tcW w:w="3736" w:type="dxa"/>
          </w:tcPr>
          <w:p w14:paraId="5965DB6A">
            <w:r>
              <w:rPr>
                <w:shd w:val="clear" w:color="auto" w:fill="F0F1F1"/>
              </w:rPr>
              <w:t>uint8_t</w:t>
            </w:r>
          </w:p>
        </w:tc>
        <w:tc>
          <w:tcPr>
            <w:tcW w:w="3747" w:type="dxa"/>
          </w:tcPr>
          <w:p w14:paraId="1F027308">
            <w:r>
              <w:t xml:space="preserve">保留，编码时为 </w:t>
            </w:r>
            <w:r>
              <w:rPr>
                <w:b/>
              </w:rPr>
              <w:t>0</w:t>
            </w:r>
          </w:p>
        </w:tc>
      </w:tr>
    </w:tbl>
    <w:p w14:paraId="246ECC72">
      <w:pPr>
        <w:pStyle w:val="5"/>
      </w:pPr>
      <w:bookmarkStart w:id="97" w:name="mu3pz2417yj4cbj5ia4"/>
      <w:r>
        <w:t>6.9.6 报警</w:t>
      </w:r>
      <w:bookmarkEnd w:id="97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33E6EE0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3264C855">
            <w:r>
              <w:t>alarm_type</w:t>
            </w:r>
          </w:p>
        </w:tc>
        <w:tc>
          <w:tcPr>
            <w:tcW w:w="3736" w:type="dxa"/>
          </w:tcPr>
          <w:p w14:paraId="13FB03D7">
            <w:r>
              <w:t>枚举名</w:t>
            </w:r>
          </w:p>
        </w:tc>
        <w:tc>
          <w:tcPr>
            <w:tcW w:w="3747" w:type="dxa"/>
          </w:tcPr>
          <w:p w14:paraId="46583062">
            <w:r>
              <w:t>说明</w:t>
            </w:r>
          </w:p>
        </w:tc>
      </w:tr>
      <w:tr w14:paraId="576017B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0016F823">
            <w:r>
              <w:t>205</w:t>
            </w:r>
          </w:p>
        </w:tc>
        <w:tc>
          <w:tcPr>
            <w:tcW w:w="3736" w:type="dxa"/>
          </w:tcPr>
          <w:p w14:paraId="6A6FDBD2">
            <w:r>
              <w:rPr>
                <w:shd w:val="clear" w:color="auto" w:fill="F0F1F1"/>
              </w:rPr>
              <w:t>RMAI_ALARM_NO_BELT</w:t>
            </w:r>
          </w:p>
        </w:tc>
        <w:tc>
          <w:tcPr>
            <w:tcW w:w="3747" w:type="dxa"/>
          </w:tcPr>
          <w:p w14:paraId="23E8F549">
            <w:r>
              <w:t>未系安全带</w:t>
            </w:r>
          </w:p>
        </w:tc>
      </w:tr>
    </w:tbl>
    <w:p w14:paraId="5E46965A">
      <w:pPr>
        <w:pBdr>
          <w:top w:val="single" w:color="000000" w:sz="6" w:space="0"/>
        </w:pBdr>
      </w:pPr>
    </w:p>
    <w:p w14:paraId="03B49D56">
      <w:pPr>
        <w:pStyle w:val="3"/>
      </w:pPr>
      <w:bookmarkStart w:id="98" w:name="mu3pz24a0h35ty5blmu6"/>
      <w:r>
        <w:t>7. 报警类型逐条说明（RMAI_AlarmType）</w:t>
      </w:r>
      <w:bookmarkEnd w:id="98"/>
    </w:p>
    <w:p w14:paraId="1AC78DB3">
      <w:r>
        <w:t xml:space="preserve">所有报警均位于 </w:t>
      </w:r>
      <w:r>
        <w:rPr>
          <w:shd w:val="clear" w:color="auto" w:fill="F0F1F1"/>
        </w:rPr>
        <w:t>RMAI_ALG_ALARMS</w:t>
      </w:r>
      <w:r>
        <w:rPr>
          <w:b/>
        </w:rPr>
        <w:t>（block_type=3）</w:t>
      </w:r>
      <w:r>
        <w:t xml:space="preserve">，元素 </w:t>
      </w:r>
      <w:r>
        <w:rPr>
          <w:shd w:val="clear" w:color="auto" w:fill="F0F1F1"/>
        </w:rPr>
        <w:t>RMAI_AlarmItem</w:t>
      </w:r>
      <w:r>
        <w:rPr>
          <w:b/>
        </w:rPr>
        <w:t>（8 字节）</w:t>
      </w:r>
      <w:r>
        <w:t>：</w:t>
      </w:r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423C07B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5C8DFF00">
            <w:r>
              <w:t>字段</w:t>
            </w:r>
          </w:p>
        </w:tc>
        <w:tc>
          <w:tcPr>
            <w:tcW w:w="3736" w:type="dxa"/>
          </w:tcPr>
          <w:p w14:paraId="6758CF9E">
            <w:r>
              <w:t>类型</w:t>
            </w:r>
          </w:p>
        </w:tc>
        <w:tc>
          <w:tcPr>
            <w:tcW w:w="3747" w:type="dxa"/>
          </w:tcPr>
          <w:p w14:paraId="70B703BC">
            <w:r>
              <w:t>取值</w:t>
            </w:r>
          </w:p>
        </w:tc>
      </w:tr>
      <w:tr w14:paraId="01419E5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2571140B">
            <w:r>
              <w:rPr>
                <w:shd w:val="clear" w:color="auto" w:fill="F0F1F1"/>
              </w:rPr>
              <w:t>alarm_type</w:t>
            </w:r>
          </w:p>
        </w:tc>
        <w:tc>
          <w:tcPr>
            <w:tcW w:w="3736" w:type="dxa"/>
          </w:tcPr>
          <w:p w14:paraId="31AD6AE1">
            <w:r>
              <w:rPr>
                <w:shd w:val="clear" w:color="auto" w:fill="F0F1F1"/>
              </w:rPr>
              <w:t>uint32_t</w:t>
            </w:r>
          </w:p>
        </w:tc>
        <w:tc>
          <w:tcPr>
            <w:tcW w:w="3747" w:type="dxa"/>
          </w:tcPr>
          <w:p w14:paraId="4B03BE89">
            <w:r>
              <w:t xml:space="preserve">下表各条 </w:t>
            </w:r>
            <w:r>
              <w:rPr>
                <w:shd w:val="clear" w:color="auto" w:fill="F0F1F1"/>
              </w:rPr>
              <w:t>alarm_type</w:t>
            </w:r>
            <w:r>
              <w:t xml:space="preserve"> 数值</w:t>
            </w:r>
          </w:p>
        </w:tc>
      </w:tr>
      <w:tr w14:paraId="13DDDC6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1A22770D">
            <w:r>
              <w:rPr>
                <w:shd w:val="clear" w:color="auto" w:fill="F0F1F1"/>
              </w:rPr>
              <w:t>reserved[4]</w:t>
            </w:r>
          </w:p>
        </w:tc>
        <w:tc>
          <w:tcPr>
            <w:tcW w:w="3736" w:type="dxa"/>
          </w:tcPr>
          <w:p w14:paraId="2201E321">
            <w:r>
              <w:rPr>
                <w:shd w:val="clear" w:color="auto" w:fill="F0F1F1"/>
              </w:rPr>
              <w:t>uint8_t</w:t>
            </w:r>
          </w:p>
        </w:tc>
        <w:tc>
          <w:tcPr>
            <w:tcW w:w="3747" w:type="dxa"/>
          </w:tcPr>
          <w:p w14:paraId="2E9CBEFC">
            <w:r>
              <w:rPr>
                <w:b/>
              </w:rPr>
              <w:t>0</w:t>
            </w:r>
          </w:p>
        </w:tc>
      </w:tr>
    </w:tbl>
    <w:p w14:paraId="09A166EE">
      <w:r>
        <w:t xml:space="preserve">buffer 中仅出现下表所列 </w:t>
      </w:r>
      <w:r>
        <w:rPr>
          <w:shd w:val="clear" w:color="auto" w:fill="F0F1F1"/>
        </w:rPr>
        <w:t>alarm_type</w:t>
      </w:r>
      <w:r>
        <w:t>；</w:t>
      </w:r>
      <w:r>
        <w:rPr>
          <w:shd w:val="clear" w:color="auto" w:fill="F0F1F1"/>
        </w:rPr>
        <w:t>RMAI_ALARM_NONE</w:t>
      </w:r>
      <w:r>
        <w:t>（0）不写入 buffer。</w:t>
      </w:r>
    </w:p>
    <w:p w14:paraId="4A1542A9">
      <w:pPr>
        <w:pBdr>
          <w:top w:val="single" w:color="000000" w:sz="6" w:space="0"/>
        </w:pBdr>
      </w:pPr>
    </w:p>
    <w:p w14:paraId="66AA6879">
      <w:pPr>
        <w:pStyle w:val="4"/>
      </w:pPr>
      <w:bookmarkStart w:id="99" w:name="mu3pz24lsuv03qoale9"/>
      <w:r>
        <w:t>7.1 ADAS 报警（101–107）</w:t>
      </w:r>
      <w:bookmarkEnd w:id="99"/>
    </w:p>
    <w:p w14:paraId="1AF42200">
      <w:pPr>
        <w:pStyle w:val="5"/>
      </w:pPr>
      <w:bookmarkStart w:id="100" w:name="mu3pz24np6gmfhvdegd"/>
      <w:r>
        <w:t xml:space="preserve">7.1.1 alarm_type = 101 — </w:t>
      </w:r>
      <w:r>
        <w:rPr>
          <w:shd w:val="clear" w:color="auto" w:fill="F0F1F1"/>
        </w:rPr>
        <w:t>RMAI_ALARM_ADAS_FCW_COLLISION</w:t>
      </w:r>
      <w:bookmarkEnd w:id="100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10"/>
        <w:gridCol w:w="5610"/>
      </w:tblGrid>
      <w:tr w14:paraId="088CE0B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383513A1">
            <w:r>
              <w:t>项目</w:t>
            </w:r>
          </w:p>
        </w:tc>
        <w:tc>
          <w:tcPr>
            <w:tcW w:w="5610" w:type="dxa"/>
          </w:tcPr>
          <w:p w14:paraId="463F7C70">
            <w:r>
              <w:t>取值</w:t>
            </w:r>
          </w:p>
        </w:tc>
      </w:tr>
      <w:tr w14:paraId="189FC97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41DB1A8E">
            <w:r>
              <w:t>中文说明</w:t>
            </w:r>
          </w:p>
        </w:tc>
        <w:tc>
          <w:tcPr>
            <w:tcW w:w="5610" w:type="dxa"/>
          </w:tcPr>
          <w:p w14:paraId="456E0D97">
            <w:r>
              <w:t>前向碰撞预警（FCW）</w:t>
            </w:r>
          </w:p>
        </w:tc>
      </w:tr>
      <w:tr w14:paraId="438D3FD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39302766">
            <w:r>
              <w:t xml:space="preserve">输出 </w:t>
            </w:r>
            <w:r>
              <w:rPr>
                <w:shd w:val="clear" w:color="auto" w:fill="F0F1F1"/>
              </w:rPr>
              <w:t>alg_type</w:t>
            </w:r>
          </w:p>
        </w:tc>
        <w:tc>
          <w:tcPr>
            <w:tcW w:w="5610" w:type="dxa"/>
          </w:tcPr>
          <w:p w14:paraId="276C5F56">
            <w:r>
              <w:t>2（</w:t>
            </w:r>
            <w:r>
              <w:rPr>
                <w:shd w:val="clear" w:color="auto" w:fill="F0F1F1"/>
              </w:rPr>
              <w:t>RMAI_ALG_FCW_HMW</w:t>
            </w:r>
            <w:r>
              <w:t>）</w:t>
            </w:r>
          </w:p>
        </w:tc>
      </w:tr>
      <w:tr w14:paraId="3F55B54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1833597A">
            <w:r>
              <w:rPr>
                <w:shd w:val="clear" w:color="auto" w:fill="F0F1F1"/>
              </w:rPr>
              <w:t>RMAI_AlarmItem.alarm_type</w:t>
            </w:r>
          </w:p>
        </w:tc>
        <w:tc>
          <w:tcPr>
            <w:tcW w:w="5610" w:type="dxa"/>
          </w:tcPr>
          <w:p w14:paraId="69362281">
            <w:r>
              <w:rPr>
                <w:b/>
              </w:rPr>
              <w:t>101</w:t>
            </w:r>
          </w:p>
        </w:tc>
      </w:tr>
      <w:tr w14:paraId="716ADF9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16A097D8">
            <w:r>
              <w:rPr>
                <w:shd w:val="clear" w:color="auto" w:fill="F0F1F1"/>
              </w:rPr>
              <w:t>RMAI_AlarmItem.reserved[4]</w:t>
            </w:r>
          </w:p>
        </w:tc>
        <w:tc>
          <w:tcPr>
            <w:tcW w:w="5610" w:type="dxa"/>
          </w:tcPr>
          <w:p w14:paraId="6981E8C5">
            <w:r>
              <w:rPr>
                <w:b/>
              </w:rPr>
              <w:t>0</w:t>
            </w:r>
          </w:p>
        </w:tc>
      </w:tr>
    </w:tbl>
    <w:p w14:paraId="5D92CE45">
      <w:pPr>
        <w:pStyle w:val="5"/>
      </w:pPr>
      <w:bookmarkStart w:id="101" w:name="mu3pz24rxifh766oka"/>
      <w:r>
        <w:t xml:space="preserve">7.1.2 alarm_type = 102 — </w:t>
      </w:r>
      <w:r>
        <w:rPr>
          <w:shd w:val="clear" w:color="auto" w:fill="F0F1F1"/>
        </w:rPr>
        <w:t>RMAI_ALARM_ADAS_HMW_CAR_DISTANCE_CLOSE</w:t>
      </w:r>
      <w:bookmarkEnd w:id="101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10"/>
        <w:gridCol w:w="5610"/>
      </w:tblGrid>
      <w:tr w14:paraId="33F5DCF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751A9A2F">
            <w:r>
              <w:t>项目</w:t>
            </w:r>
          </w:p>
        </w:tc>
        <w:tc>
          <w:tcPr>
            <w:tcW w:w="5610" w:type="dxa"/>
          </w:tcPr>
          <w:p w14:paraId="2D9C7B2A">
            <w:r>
              <w:t>取值</w:t>
            </w:r>
          </w:p>
        </w:tc>
      </w:tr>
      <w:tr w14:paraId="3AD0FBC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611F2942">
            <w:r>
              <w:t>中文说明</w:t>
            </w:r>
          </w:p>
        </w:tc>
        <w:tc>
          <w:tcPr>
            <w:tcW w:w="5610" w:type="dxa"/>
          </w:tcPr>
          <w:p w14:paraId="61FA8DCA">
            <w:r>
              <w:t>车距过近预警（HMW）</w:t>
            </w:r>
          </w:p>
        </w:tc>
      </w:tr>
      <w:tr w14:paraId="51CDB57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68C6445B">
            <w:r>
              <w:t xml:space="preserve">输出 </w:t>
            </w:r>
            <w:r>
              <w:rPr>
                <w:shd w:val="clear" w:color="auto" w:fill="F0F1F1"/>
              </w:rPr>
              <w:t>alg_type</w:t>
            </w:r>
          </w:p>
        </w:tc>
        <w:tc>
          <w:tcPr>
            <w:tcW w:w="5610" w:type="dxa"/>
          </w:tcPr>
          <w:p w14:paraId="31439269">
            <w:r>
              <w:t>2</w:t>
            </w:r>
          </w:p>
        </w:tc>
      </w:tr>
      <w:tr w14:paraId="200E5A0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7F3D8DF1">
            <w:r>
              <w:rPr>
                <w:shd w:val="clear" w:color="auto" w:fill="F0F1F1"/>
              </w:rPr>
              <w:t>RMAI_AlarmItem.alarm_type</w:t>
            </w:r>
          </w:p>
        </w:tc>
        <w:tc>
          <w:tcPr>
            <w:tcW w:w="5610" w:type="dxa"/>
          </w:tcPr>
          <w:p w14:paraId="6B3FDD65">
            <w:r>
              <w:rPr>
                <w:b/>
              </w:rPr>
              <w:t>102</w:t>
            </w:r>
          </w:p>
        </w:tc>
      </w:tr>
      <w:tr w14:paraId="49719FE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3F5C02BE">
            <w:r>
              <w:rPr>
                <w:shd w:val="clear" w:color="auto" w:fill="F0F1F1"/>
              </w:rPr>
              <w:t>RMAI_AlarmItem.reserved[4]</w:t>
            </w:r>
          </w:p>
        </w:tc>
        <w:tc>
          <w:tcPr>
            <w:tcW w:w="5610" w:type="dxa"/>
          </w:tcPr>
          <w:p w14:paraId="7E31B015">
            <w:r>
              <w:rPr>
                <w:b/>
              </w:rPr>
              <w:t>0</w:t>
            </w:r>
          </w:p>
        </w:tc>
      </w:tr>
    </w:tbl>
    <w:p w14:paraId="168ECF2B">
      <w:pPr>
        <w:pStyle w:val="5"/>
      </w:pPr>
      <w:bookmarkStart w:id="102" w:name="mu3pz24vpebpnhuokn"/>
      <w:r>
        <w:t xml:space="preserve">7.1.3 alarm_type = 103 — </w:t>
      </w:r>
      <w:r>
        <w:rPr>
          <w:shd w:val="clear" w:color="auto" w:fill="F0F1F1"/>
        </w:rPr>
        <w:t>RMAI_ALARM_ADAS_LDW_LANE_DEPARTURE_LEFT</w:t>
      </w:r>
      <w:bookmarkEnd w:id="102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10"/>
        <w:gridCol w:w="5610"/>
      </w:tblGrid>
      <w:tr w14:paraId="2D7C4D6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5A17A501">
            <w:r>
              <w:t>项目</w:t>
            </w:r>
          </w:p>
        </w:tc>
        <w:tc>
          <w:tcPr>
            <w:tcW w:w="5610" w:type="dxa"/>
          </w:tcPr>
          <w:p w14:paraId="6C939E6C">
            <w:r>
              <w:t>取值</w:t>
            </w:r>
          </w:p>
        </w:tc>
      </w:tr>
      <w:tr w14:paraId="1D27489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63CE09CD">
            <w:r>
              <w:t>中文说明</w:t>
            </w:r>
          </w:p>
        </w:tc>
        <w:tc>
          <w:tcPr>
            <w:tcW w:w="5610" w:type="dxa"/>
          </w:tcPr>
          <w:p w14:paraId="2E84253B">
            <w:r>
              <w:t>左侧车道偏离</w:t>
            </w:r>
          </w:p>
        </w:tc>
      </w:tr>
      <w:tr w14:paraId="14D2057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3B14D201">
            <w:r>
              <w:t xml:space="preserve">输出 </w:t>
            </w:r>
            <w:r>
              <w:rPr>
                <w:shd w:val="clear" w:color="auto" w:fill="F0F1F1"/>
              </w:rPr>
              <w:t>alg_type</w:t>
            </w:r>
          </w:p>
        </w:tc>
        <w:tc>
          <w:tcPr>
            <w:tcW w:w="5610" w:type="dxa"/>
          </w:tcPr>
          <w:p w14:paraId="5AB45E94">
            <w:r>
              <w:t>3（</w:t>
            </w:r>
            <w:r>
              <w:rPr>
                <w:shd w:val="clear" w:color="auto" w:fill="F0F1F1"/>
              </w:rPr>
              <w:t>RMAI_ALG_LDW</w:t>
            </w:r>
            <w:r>
              <w:t>）</w:t>
            </w:r>
          </w:p>
        </w:tc>
      </w:tr>
      <w:tr w14:paraId="4BDC03E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58914D4A">
            <w:r>
              <w:rPr>
                <w:shd w:val="clear" w:color="auto" w:fill="F0F1F1"/>
              </w:rPr>
              <w:t>RMAI_AlarmItem.alarm_type</w:t>
            </w:r>
          </w:p>
        </w:tc>
        <w:tc>
          <w:tcPr>
            <w:tcW w:w="5610" w:type="dxa"/>
          </w:tcPr>
          <w:p w14:paraId="30BD3DB9">
            <w:r>
              <w:rPr>
                <w:b/>
              </w:rPr>
              <w:t>103</w:t>
            </w:r>
          </w:p>
        </w:tc>
      </w:tr>
      <w:tr w14:paraId="68AFB2B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101EE7F5">
            <w:r>
              <w:rPr>
                <w:shd w:val="clear" w:color="auto" w:fill="F0F1F1"/>
              </w:rPr>
              <w:t>RMAI_AlarmItem.reserved[4]</w:t>
            </w:r>
          </w:p>
        </w:tc>
        <w:tc>
          <w:tcPr>
            <w:tcW w:w="5610" w:type="dxa"/>
          </w:tcPr>
          <w:p w14:paraId="3883EC7F">
            <w:r>
              <w:rPr>
                <w:b/>
              </w:rPr>
              <w:t>0</w:t>
            </w:r>
          </w:p>
        </w:tc>
      </w:tr>
    </w:tbl>
    <w:p w14:paraId="7F30D429">
      <w:pPr>
        <w:pStyle w:val="5"/>
      </w:pPr>
      <w:bookmarkStart w:id="103" w:name="mu3pz24yyw80kt7uixh"/>
      <w:r>
        <w:t xml:space="preserve">7.1.4 alarm_type = 104 — </w:t>
      </w:r>
      <w:r>
        <w:rPr>
          <w:shd w:val="clear" w:color="auto" w:fill="F0F1F1"/>
        </w:rPr>
        <w:t>RMAI_ALARM_ADAS_LDW_LANE_DEPARTURE_RIGHT</w:t>
      </w:r>
      <w:bookmarkEnd w:id="103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10"/>
        <w:gridCol w:w="5610"/>
      </w:tblGrid>
      <w:tr w14:paraId="16B5A9D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149FB5B8">
            <w:r>
              <w:t>项目</w:t>
            </w:r>
          </w:p>
        </w:tc>
        <w:tc>
          <w:tcPr>
            <w:tcW w:w="5610" w:type="dxa"/>
          </w:tcPr>
          <w:p w14:paraId="79B6DDF6">
            <w:r>
              <w:t>取值</w:t>
            </w:r>
          </w:p>
        </w:tc>
      </w:tr>
      <w:tr w14:paraId="263F284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59993659">
            <w:r>
              <w:t>中文说明</w:t>
            </w:r>
          </w:p>
        </w:tc>
        <w:tc>
          <w:tcPr>
            <w:tcW w:w="5610" w:type="dxa"/>
          </w:tcPr>
          <w:p w14:paraId="4360A0F6">
            <w:r>
              <w:t>右侧车道偏离</w:t>
            </w:r>
          </w:p>
        </w:tc>
      </w:tr>
      <w:tr w14:paraId="1B17DA1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5AAA8FDD">
            <w:r>
              <w:t xml:space="preserve">输出 </w:t>
            </w:r>
            <w:r>
              <w:rPr>
                <w:shd w:val="clear" w:color="auto" w:fill="F0F1F1"/>
              </w:rPr>
              <w:t>alg_type</w:t>
            </w:r>
          </w:p>
        </w:tc>
        <w:tc>
          <w:tcPr>
            <w:tcW w:w="5610" w:type="dxa"/>
          </w:tcPr>
          <w:p w14:paraId="073B9A9B">
            <w:r>
              <w:t>3</w:t>
            </w:r>
          </w:p>
        </w:tc>
      </w:tr>
      <w:tr w14:paraId="06925DF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28301FA6">
            <w:r>
              <w:rPr>
                <w:shd w:val="clear" w:color="auto" w:fill="F0F1F1"/>
              </w:rPr>
              <w:t>RMAI_AlarmItem.alarm_type</w:t>
            </w:r>
          </w:p>
        </w:tc>
        <w:tc>
          <w:tcPr>
            <w:tcW w:w="5610" w:type="dxa"/>
          </w:tcPr>
          <w:p w14:paraId="0CD245D4">
            <w:r>
              <w:rPr>
                <w:b/>
              </w:rPr>
              <w:t>104</w:t>
            </w:r>
          </w:p>
        </w:tc>
      </w:tr>
      <w:tr w14:paraId="6C4A51B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6067490E">
            <w:r>
              <w:rPr>
                <w:shd w:val="clear" w:color="auto" w:fill="F0F1F1"/>
              </w:rPr>
              <w:t>RMAI_AlarmItem.reserved[4]</w:t>
            </w:r>
          </w:p>
        </w:tc>
        <w:tc>
          <w:tcPr>
            <w:tcW w:w="5610" w:type="dxa"/>
          </w:tcPr>
          <w:p w14:paraId="3CFCB8CD">
            <w:r>
              <w:rPr>
                <w:b/>
              </w:rPr>
              <w:t>0</w:t>
            </w:r>
          </w:p>
        </w:tc>
      </w:tr>
    </w:tbl>
    <w:p w14:paraId="32A1F430">
      <w:pPr>
        <w:pStyle w:val="5"/>
      </w:pPr>
      <w:bookmarkStart w:id="104" w:name="mu3pz254xmgphxhxnq"/>
      <w:r>
        <w:t xml:space="preserve">7.1.5 alarm_type = 105 — </w:t>
      </w:r>
      <w:r>
        <w:rPr>
          <w:shd w:val="clear" w:color="auto" w:fill="F0F1F1"/>
        </w:rPr>
        <w:t>RMAI_ALARM_ADAS_PCW_PEDESTRIAN_COLLISION</w:t>
      </w:r>
      <w:bookmarkEnd w:id="104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10"/>
        <w:gridCol w:w="5610"/>
      </w:tblGrid>
      <w:tr w14:paraId="6813144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585C2026">
            <w:r>
              <w:t>项目</w:t>
            </w:r>
          </w:p>
        </w:tc>
        <w:tc>
          <w:tcPr>
            <w:tcW w:w="5610" w:type="dxa"/>
          </w:tcPr>
          <w:p w14:paraId="0FA2D4F7">
            <w:r>
              <w:t>取值</w:t>
            </w:r>
          </w:p>
        </w:tc>
      </w:tr>
      <w:tr w14:paraId="2B4973C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540C5445">
            <w:r>
              <w:t>中文说明</w:t>
            </w:r>
          </w:p>
        </w:tc>
        <w:tc>
          <w:tcPr>
            <w:tcW w:w="5610" w:type="dxa"/>
          </w:tcPr>
          <w:p w14:paraId="2B47C16B">
            <w:r>
              <w:t>行人碰撞预警</w:t>
            </w:r>
          </w:p>
        </w:tc>
      </w:tr>
      <w:tr w14:paraId="05949DB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6BD786B7">
            <w:r>
              <w:t xml:space="preserve">输出 </w:t>
            </w:r>
            <w:r>
              <w:rPr>
                <w:shd w:val="clear" w:color="auto" w:fill="F0F1F1"/>
              </w:rPr>
              <w:t>alg_type</w:t>
            </w:r>
          </w:p>
        </w:tc>
        <w:tc>
          <w:tcPr>
            <w:tcW w:w="5610" w:type="dxa"/>
          </w:tcPr>
          <w:p w14:paraId="7B018404">
            <w:r>
              <w:t>4（</w:t>
            </w:r>
            <w:r>
              <w:rPr>
                <w:shd w:val="clear" w:color="auto" w:fill="F0F1F1"/>
              </w:rPr>
              <w:t>RMAI_ALG_PCW</w:t>
            </w:r>
            <w:r>
              <w:t>）</w:t>
            </w:r>
          </w:p>
        </w:tc>
      </w:tr>
      <w:tr w14:paraId="11C0B31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6A9CA92E">
            <w:r>
              <w:rPr>
                <w:shd w:val="clear" w:color="auto" w:fill="F0F1F1"/>
              </w:rPr>
              <w:t>RMAI_AlarmItem.alarm_type</w:t>
            </w:r>
          </w:p>
        </w:tc>
        <w:tc>
          <w:tcPr>
            <w:tcW w:w="5610" w:type="dxa"/>
          </w:tcPr>
          <w:p w14:paraId="3F0248F7">
            <w:r>
              <w:rPr>
                <w:b/>
              </w:rPr>
              <w:t>105</w:t>
            </w:r>
          </w:p>
        </w:tc>
      </w:tr>
      <w:tr w14:paraId="528C1A4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703A7438">
            <w:r>
              <w:rPr>
                <w:shd w:val="clear" w:color="auto" w:fill="F0F1F1"/>
              </w:rPr>
              <w:t>RMAI_AlarmItem.reserved[4]</w:t>
            </w:r>
          </w:p>
        </w:tc>
        <w:tc>
          <w:tcPr>
            <w:tcW w:w="5610" w:type="dxa"/>
          </w:tcPr>
          <w:p w14:paraId="14647AC7">
            <w:r>
              <w:rPr>
                <w:b/>
              </w:rPr>
              <w:t>0</w:t>
            </w:r>
          </w:p>
        </w:tc>
      </w:tr>
    </w:tbl>
    <w:p w14:paraId="07AC9ADE">
      <w:pPr>
        <w:pStyle w:val="5"/>
      </w:pPr>
      <w:bookmarkStart w:id="105" w:name="mu3pz25811z3s5inadn"/>
      <w:r>
        <w:t xml:space="preserve">7.1.6 alarm_type = 106 — </w:t>
      </w:r>
      <w:r>
        <w:rPr>
          <w:shd w:val="clear" w:color="auto" w:fill="F0F1F1"/>
        </w:rPr>
        <w:t>RMAI_ALARM_TSR_STOP_ALARM</w:t>
      </w:r>
      <w:bookmarkEnd w:id="105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10"/>
        <w:gridCol w:w="5610"/>
      </w:tblGrid>
      <w:tr w14:paraId="7944CCE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05174B49">
            <w:r>
              <w:t>项目</w:t>
            </w:r>
          </w:p>
        </w:tc>
        <w:tc>
          <w:tcPr>
            <w:tcW w:w="5610" w:type="dxa"/>
          </w:tcPr>
          <w:p w14:paraId="16FE3CB9">
            <w:r>
              <w:t>取值</w:t>
            </w:r>
          </w:p>
        </w:tc>
      </w:tr>
      <w:tr w14:paraId="0DFFEAA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63D8D21C">
            <w:r>
              <w:t>中文说明</w:t>
            </w:r>
          </w:p>
        </w:tc>
        <w:tc>
          <w:tcPr>
            <w:tcW w:w="5610" w:type="dxa"/>
          </w:tcPr>
          <w:p w14:paraId="0E7F271C">
            <w:r>
              <w:t>停车标志报警</w:t>
            </w:r>
          </w:p>
        </w:tc>
      </w:tr>
      <w:tr w14:paraId="2B232A6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36F691B5">
            <w:r>
              <w:t xml:space="preserve">输出 </w:t>
            </w:r>
            <w:r>
              <w:rPr>
                <w:shd w:val="clear" w:color="auto" w:fill="F0F1F1"/>
              </w:rPr>
              <w:t>alg_type</w:t>
            </w:r>
          </w:p>
        </w:tc>
        <w:tc>
          <w:tcPr>
            <w:tcW w:w="5610" w:type="dxa"/>
          </w:tcPr>
          <w:p w14:paraId="08B6E2B5">
            <w:r>
              <w:t>26（</w:t>
            </w:r>
            <w:r>
              <w:rPr>
                <w:shd w:val="clear" w:color="auto" w:fill="F0F1F1"/>
              </w:rPr>
              <w:t>RMAI_ALG_TSR</w:t>
            </w:r>
            <w:r>
              <w:t>）</w:t>
            </w:r>
          </w:p>
        </w:tc>
      </w:tr>
      <w:tr w14:paraId="68824F4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229C8C7E">
            <w:r>
              <w:rPr>
                <w:shd w:val="clear" w:color="auto" w:fill="F0F1F1"/>
              </w:rPr>
              <w:t>RMAI_AlarmItem.alarm_type</w:t>
            </w:r>
          </w:p>
        </w:tc>
        <w:tc>
          <w:tcPr>
            <w:tcW w:w="5610" w:type="dxa"/>
          </w:tcPr>
          <w:p w14:paraId="539061AC">
            <w:r>
              <w:rPr>
                <w:b/>
              </w:rPr>
              <w:t>106</w:t>
            </w:r>
          </w:p>
        </w:tc>
      </w:tr>
      <w:tr w14:paraId="093C9A5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715D4309">
            <w:r>
              <w:rPr>
                <w:shd w:val="clear" w:color="auto" w:fill="F0F1F1"/>
              </w:rPr>
              <w:t>RMAI_AlarmItem.reserved[4]</w:t>
            </w:r>
          </w:p>
        </w:tc>
        <w:tc>
          <w:tcPr>
            <w:tcW w:w="5610" w:type="dxa"/>
          </w:tcPr>
          <w:p w14:paraId="49DCA23E">
            <w:r>
              <w:rPr>
                <w:b/>
              </w:rPr>
              <w:t>0</w:t>
            </w:r>
          </w:p>
        </w:tc>
      </w:tr>
    </w:tbl>
    <w:p w14:paraId="18F28548">
      <w:pPr>
        <w:pStyle w:val="5"/>
      </w:pPr>
      <w:bookmarkStart w:id="106" w:name="mu3pz25cs5iit7n89gi"/>
      <w:r>
        <w:t xml:space="preserve">7.1.7 alarm_type = 107 — </w:t>
      </w:r>
      <w:r>
        <w:rPr>
          <w:shd w:val="clear" w:color="auto" w:fill="F0F1F1"/>
        </w:rPr>
        <w:t>RMAI_ALARM_TSR_SPEED_LIMIT_ALARM</w:t>
      </w:r>
      <w:bookmarkEnd w:id="106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10"/>
        <w:gridCol w:w="5610"/>
      </w:tblGrid>
      <w:tr w14:paraId="0543E65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5460CDC5">
            <w:r>
              <w:t>项目</w:t>
            </w:r>
          </w:p>
        </w:tc>
        <w:tc>
          <w:tcPr>
            <w:tcW w:w="5610" w:type="dxa"/>
          </w:tcPr>
          <w:p w14:paraId="1850CCB5">
            <w:r>
              <w:t>取值</w:t>
            </w:r>
          </w:p>
        </w:tc>
      </w:tr>
      <w:tr w14:paraId="45D2543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3BB64CE8">
            <w:r>
              <w:t>中文说明</w:t>
            </w:r>
          </w:p>
        </w:tc>
        <w:tc>
          <w:tcPr>
            <w:tcW w:w="5610" w:type="dxa"/>
          </w:tcPr>
          <w:p w14:paraId="614B5239">
            <w:r>
              <w:t>限速标志报警</w:t>
            </w:r>
          </w:p>
        </w:tc>
      </w:tr>
      <w:tr w14:paraId="18700E8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20D78BC9">
            <w:r>
              <w:t xml:space="preserve">输出 </w:t>
            </w:r>
            <w:r>
              <w:rPr>
                <w:shd w:val="clear" w:color="auto" w:fill="F0F1F1"/>
              </w:rPr>
              <w:t>alg_type</w:t>
            </w:r>
          </w:p>
        </w:tc>
        <w:tc>
          <w:tcPr>
            <w:tcW w:w="5610" w:type="dxa"/>
          </w:tcPr>
          <w:p w14:paraId="74FDB032">
            <w:r>
              <w:t>26</w:t>
            </w:r>
          </w:p>
        </w:tc>
      </w:tr>
      <w:tr w14:paraId="4C099FD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601E453A">
            <w:r>
              <w:rPr>
                <w:shd w:val="clear" w:color="auto" w:fill="F0F1F1"/>
              </w:rPr>
              <w:t>RMAI_AlarmItem.alarm_type</w:t>
            </w:r>
          </w:p>
        </w:tc>
        <w:tc>
          <w:tcPr>
            <w:tcW w:w="5610" w:type="dxa"/>
          </w:tcPr>
          <w:p w14:paraId="7C285DD1">
            <w:r>
              <w:rPr>
                <w:b/>
              </w:rPr>
              <w:t>107</w:t>
            </w:r>
          </w:p>
        </w:tc>
      </w:tr>
      <w:tr w14:paraId="7E4E2D2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1897D304">
            <w:r>
              <w:rPr>
                <w:shd w:val="clear" w:color="auto" w:fill="F0F1F1"/>
              </w:rPr>
              <w:t>RMAI_AlarmItem.reserved[4]</w:t>
            </w:r>
          </w:p>
        </w:tc>
        <w:tc>
          <w:tcPr>
            <w:tcW w:w="5610" w:type="dxa"/>
          </w:tcPr>
          <w:p w14:paraId="65565D4D">
            <w:r>
              <w:rPr>
                <w:b/>
              </w:rPr>
              <w:t>0</w:t>
            </w:r>
          </w:p>
        </w:tc>
      </w:tr>
    </w:tbl>
    <w:p w14:paraId="4466E137">
      <w:pPr>
        <w:pBdr>
          <w:top w:val="single" w:color="000000" w:sz="6" w:space="0"/>
        </w:pBdr>
      </w:pPr>
    </w:p>
    <w:p w14:paraId="37CECEEF">
      <w:pPr>
        <w:pStyle w:val="4"/>
      </w:pPr>
      <w:bookmarkStart w:id="107" w:name="mu3pz25iejteojfmoju"/>
      <w:r>
        <w:t>7.2 DSC 报警（201–206）</w:t>
      </w:r>
      <w:bookmarkEnd w:id="107"/>
    </w:p>
    <w:p w14:paraId="2D16F13B">
      <w:pPr>
        <w:pStyle w:val="5"/>
      </w:pPr>
      <w:bookmarkStart w:id="108" w:name="mu3pz25ln8kb3jgac69"/>
      <w:r>
        <w:t xml:space="preserve">7.2.1 alarm_type = 201 — </w:t>
      </w:r>
      <w:r>
        <w:rPr>
          <w:shd w:val="clear" w:color="auto" w:fill="F0F1F1"/>
        </w:rPr>
        <w:t>RMAI_ALARM_NO_DRIVER</w:t>
      </w:r>
      <w:bookmarkEnd w:id="108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10"/>
        <w:gridCol w:w="5610"/>
      </w:tblGrid>
      <w:tr w14:paraId="6FB11E8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04134737">
            <w:r>
              <w:t>项目</w:t>
            </w:r>
          </w:p>
        </w:tc>
        <w:tc>
          <w:tcPr>
            <w:tcW w:w="5610" w:type="dxa"/>
          </w:tcPr>
          <w:p w14:paraId="405A19B8">
            <w:r>
              <w:t>取值</w:t>
            </w:r>
          </w:p>
        </w:tc>
      </w:tr>
      <w:tr w14:paraId="3C18E83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46833C2A">
            <w:r>
              <w:t>中文说明</w:t>
            </w:r>
          </w:p>
        </w:tc>
        <w:tc>
          <w:tcPr>
            <w:tcW w:w="5610" w:type="dxa"/>
          </w:tcPr>
          <w:p w14:paraId="71C84EC7">
            <w:r>
              <w:t>未检测到驾驶员</w:t>
            </w:r>
          </w:p>
        </w:tc>
      </w:tr>
      <w:tr w14:paraId="1FFF974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3EB783E8">
            <w:r>
              <w:t xml:space="preserve">输出 </w:t>
            </w:r>
            <w:r>
              <w:rPr>
                <w:shd w:val="clear" w:color="auto" w:fill="F0F1F1"/>
              </w:rPr>
              <w:t>alg_type</w:t>
            </w:r>
          </w:p>
        </w:tc>
        <w:tc>
          <w:tcPr>
            <w:tcW w:w="5610" w:type="dxa"/>
          </w:tcPr>
          <w:p w14:paraId="1640D1C5">
            <w:r>
              <w:t>6（</w:t>
            </w:r>
            <w:r>
              <w:rPr>
                <w:shd w:val="clear" w:color="auto" w:fill="F0F1F1"/>
              </w:rPr>
              <w:t>RMAI_ALG_DSC_FACE_DETECT</w:t>
            </w:r>
            <w:r>
              <w:t>）</w:t>
            </w:r>
          </w:p>
        </w:tc>
      </w:tr>
      <w:tr w14:paraId="6E106DA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7228EC1E">
            <w:r>
              <w:rPr>
                <w:shd w:val="clear" w:color="auto" w:fill="F0F1F1"/>
              </w:rPr>
              <w:t>RMAI_AlarmItem.alarm_type</w:t>
            </w:r>
          </w:p>
        </w:tc>
        <w:tc>
          <w:tcPr>
            <w:tcW w:w="5610" w:type="dxa"/>
          </w:tcPr>
          <w:p w14:paraId="32C0D0F5">
            <w:r>
              <w:rPr>
                <w:b/>
              </w:rPr>
              <w:t>201</w:t>
            </w:r>
          </w:p>
        </w:tc>
      </w:tr>
      <w:tr w14:paraId="58D434B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30BC7AB3">
            <w:r>
              <w:rPr>
                <w:shd w:val="clear" w:color="auto" w:fill="F0F1F1"/>
              </w:rPr>
              <w:t>RMAI_AlarmItem.reserved[4]</w:t>
            </w:r>
          </w:p>
        </w:tc>
        <w:tc>
          <w:tcPr>
            <w:tcW w:w="5610" w:type="dxa"/>
          </w:tcPr>
          <w:p w14:paraId="0670FD3C">
            <w:r>
              <w:rPr>
                <w:b/>
              </w:rPr>
              <w:t>0</w:t>
            </w:r>
          </w:p>
        </w:tc>
      </w:tr>
    </w:tbl>
    <w:p w14:paraId="13F01FF0">
      <w:pPr>
        <w:pStyle w:val="5"/>
      </w:pPr>
      <w:bookmarkStart w:id="109" w:name="mu3pz25q5sdozkza7xf"/>
      <w:r>
        <w:t xml:space="preserve">7.2.2 alarm_type = 202 — </w:t>
      </w:r>
      <w:r>
        <w:rPr>
          <w:shd w:val="clear" w:color="auto" w:fill="F0F1F1"/>
        </w:rPr>
        <w:t>RMAI_ALARM_FATIGUE</w:t>
      </w:r>
      <w:bookmarkEnd w:id="109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10"/>
        <w:gridCol w:w="5610"/>
      </w:tblGrid>
      <w:tr w14:paraId="5DA14F0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44991B33">
            <w:r>
              <w:t>项目</w:t>
            </w:r>
          </w:p>
        </w:tc>
        <w:tc>
          <w:tcPr>
            <w:tcW w:w="5610" w:type="dxa"/>
          </w:tcPr>
          <w:p w14:paraId="4430D78A">
            <w:r>
              <w:t>取值</w:t>
            </w:r>
          </w:p>
        </w:tc>
      </w:tr>
      <w:tr w14:paraId="1FF7BD5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183BA7FF">
            <w:r>
              <w:t>中文说明</w:t>
            </w:r>
          </w:p>
        </w:tc>
        <w:tc>
          <w:tcPr>
            <w:tcW w:w="5610" w:type="dxa"/>
          </w:tcPr>
          <w:p w14:paraId="776EAB44">
            <w:r>
              <w:t>驾驶员疲劳</w:t>
            </w:r>
          </w:p>
        </w:tc>
      </w:tr>
      <w:tr w14:paraId="113A084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0F6CC4A3">
            <w:r>
              <w:t xml:space="preserve">输出 </w:t>
            </w:r>
            <w:r>
              <w:rPr>
                <w:shd w:val="clear" w:color="auto" w:fill="F0F1F1"/>
              </w:rPr>
              <w:t>alg_type</w:t>
            </w:r>
          </w:p>
        </w:tc>
        <w:tc>
          <w:tcPr>
            <w:tcW w:w="5610" w:type="dxa"/>
          </w:tcPr>
          <w:p w14:paraId="1BCDE0E2">
            <w:r>
              <w:t>8（</w:t>
            </w:r>
            <w:r>
              <w:rPr>
                <w:shd w:val="clear" w:color="auto" w:fill="F0F1F1"/>
              </w:rPr>
              <w:t>RMAI_ALG_DSC_YAWN_POSE</w:t>
            </w:r>
            <w:r>
              <w:t>）、9（</w:t>
            </w:r>
            <w:r>
              <w:rPr>
                <w:shd w:val="clear" w:color="auto" w:fill="F0F1F1"/>
              </w:rPr>
              <w:t>RMAI_ALG_DSC_EYE_STATUS</w:t>
            </w:r>
            <w:r>
              <w:t>）</w:t>
            </w:r>
          </w:p>
        </w:tc>
      </w:tr>
      <w:tr w14:paraId="2904658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0073AB9F">
            <w:r>
              <w:rPr>
                <w:shd w:val="clear" w:color="auto" w:fill="F0F1F1"/>
              </w:rPr>
              <w:t>RMAI_AlarmItem.alarm_type</w:t>
            </w:r>
          </w:p>
        </w:tc>
        <w:tc>
          <w:tcPr>
            <w:tcW w:w="5610" w:type="dxa"/>
          </w:tcPr>
          <w:p w14:paraId="2BF1AA43">
            <w:r>
              <w:rPr>
                <w:b/>
              </w:rPr>
              <w:t>202</w:t>
            </w:r>
          </w:p>
        </w:tc>
      </w:tr>
      <w:tr w14:paraId="1FDC899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469B82EC">
            <w:r>
              <w:rPr>
                <w:shd w:val="clear" w:color="auto" w:fill="F0F1F1"/>
              </w:rPr>
              <w:t>RMAI_AlarmItem.reserved[4]</w:t>
            </w:r>
          </w:p>
        </w:tc>
        <w:tc>
          <w:tcPr>
            <w:tcW w:w="5610" w:type="dxa"/>
          </w:tcPr>
          <w:p w14:paraId="2B035ADC">
            <w:r>
              <w:rPr>
                <w:b/>
              </w:rPr>
              <w:t>0</w:t>
            </w:r>
          </w:p>
        </w:tc>
      </w:tr>
    </w:tbl>
    <w:p w14:paraId="3298069B">
      <w:pPr>
        <w:pStyle w:val="5"/>
      </w:pPr>
      <w:bookmarkStart w:id="110" w:name="mu3pz25x0y70obyi8yiq"/>
      <w:r>
        <w:t xml:space="preserve">7.2.3 alarm_type = 203 — </w:t>
      </w:r>
      <w:r>
        <w:rPr>
          <w:shd w:val="clear" w:color="auto" w:fill="F0F1F1"/>
        </w:rPr>
        <w:t>RMAI_ALARM_DISTRACTED</w:t>
      </w:r>
      <w:bookmarkEnd w:id="110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10"/>
        <w:gridCol w:w="5610"/>
      </w:tblGrid>
      <w:tr w14:paraId="2B60E25C">
        <w:trPr>
          <w:trHeight w:val="0" w:hRule="atLeast"/>
        </w:trPr>
        <w:tc>
          <w:tcPr>
            <w:tcW w:w="5610" w:type="dxa"/>
          </w:tcPr>
          <w:p w14:paraId="1BCECA15">
            <w:r>
              <w:t>项目</w:t>
            </w:r>
          </w:p>
        </w:tc>
        <w:tc>
          <w:tcPr>
            <w:tcW w:w="5610" w:type="dxa"/>
          </w:tcPr>
          <w:p w14:paraId="7CB8D26C">
            <w:r>
              <w:t>取值</w:t>
            </w:r>
          </w:p>
        </w:tc>
      </w:tr>
      <w:tr w14:paraId="198E963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0AC4C847">
            <w:r>
              <w:t>中文说明</w:t>
            </w:r>
          </w:p>
        </w:tc>
        <w:tc>
          <w:tcPr>
            <w:tcW w:w="5610" w:type="dxa"/>
          </w:tcPr>
          <w:p w14:paraId="6C7DDB60">
            <w:r>
              <w:t>驾驶员分心</w:t>
            </w:r>
          </w:p>
        </w:tc>
      </w:tr>
      <w:tr w14:paraId="54D0DA6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5A15144E">
            <w:r>
              <w:t xml:space="preserve">输出 </w:t>
            </w:r>
            <w:r>
              <w:rPr>
                <w:shd w:val="clear" w:color="auto" w:fill="F0F1F1"/>
              </w:rPr>
              <w:t>alg_type</w:t>
            </w:r>
          </w:p>
        </w:tc>
        <w:tc>
          <w:tcPr>
            <w:tcW w:w="5610" w:type="dxa"/>
          </w:tcPr>
          <w:p w14:paraId="3A3BE72D">
            <w:r>
              <w:t>8、9</w:t>
            </w:r>
          </w:p>
        </w:tc>
      </w:tr>
      <w:tr w14:paraId="0603A63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05201CFB">
            <w:r>
              <w:rPr>
                <w:shd w:val="clear" w:color="auto" w:fill="F0F1F1"/>
              </w:rPr>
              <w:t>RMAI_AlarmItem.alarm_type</w:t>
            </w:r>
          </w:p>
        </w:tc>
        <w:tc>
          <w:tcPr>
            <w:tcW w:w="5610" w:type="dxa"/>
          </w:tcPr>
          <w:p w14:paraId="472D98DE">
            <w:r>
              <w:rPr>
                <w:b/>
              </w:rPr>
              <w:t>203</w:t>
            </w:r>
          </w:p>
        </w:tc>
      </w:tr>
      <w:tr w14:paraId="59EB5B3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05C3C10F">
            <w:r>
              <w:rPr>
                <w:shd w:val="clear" w:color="auto" w:fill="F0F1F1"/>
              </w:rPr>
              <w:t>RMAI_AlarmItem.reserved[4]</w:t>
            </w:r>
          </w:p>
        </w:tc>
        <w:tc>
          <w:tcPr>
            <w:tcW w:w="5610" w:type="dxa"/>
          </w:tcPr>
          <w:p w14:paraId="75768B06">
            <w:r>
              <w:rPr>
                <w:b/>
              </w:rPr>
              <w:t>0</w:t>
            </w:r>
          </w:p>
        </w:tc>
      </w:tr>
    </w:tbl>
    <w:p w14:paraId="02815832">
      <w:pPr>
        <w:pStyle w:val="5"/>
      </w:pPr>
      <w:bookmarkStart w:id="111" w:name="mu3pz262301fl0unjls"/>
      <w:r>
        <w:t xml:space="preserve">7.2.4 alarm_type = 204 — </w:t>
      </w:r>
      <w:r>
        <w:rPr>
          <w:shd w:val="clear" w:color="auto" w:fill="F0F1F1"/>
        </w:rPr>
        <w:t>RMAI_ALARM_PHONE_DETECTED</w:t>
      </w:r>
      <w:bookmarkEnd w:id="111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10"/>
        <w:gridCol w:w="5610"/>
      </w:tblGrid>
      <w:tr w14:paraId="76248FD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6CF24DCC">
            <w:r>
              <w:t>项目</w:t>
            </w:r>
          </w:p>
        </w:tc>
        <w:tc>
          <w:tcPr>
            <w:tcW w:w="5610" w:type="dxa"/>
          </w:tcPr>
          <w:p w14:paraId="1D2B366C">
            <w:r>
              <w:t>取值</w:t>
            </w:r>
          </w:p>
        </w:tc>
      </w:tr>
      <w:tr w14:paraId="0821AD8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71E59DFE">
            <w:r>
              <w:t>中文说明</w:t>
            </w:r>
          </w:p>
        </w:tc>
        <w:tc>
          <w:tcPr>
            <w:tcW w:w="5610" w:type="dxa"/>
          </w:tcPr>
          <w:p w14:paraId="204FA3FF">
            <w:r>
              <w:t>检测到手机</w:t>
            </w:r>
          </w:p>
        </w:tc>
      </w:tr>
      <w:tr w14:paraId="6FFC3AD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02A7D3CA">
            <w:r>
              <w:t xml:space="preserve">输出 </w:t>
            </w:r>
            <w:r>
              <w:rPr>
                <w:shd w:val="clear" w:color="auto" w:fill="F0F1F1"/>
              </w:rPr>
              <w:t>alg_type</w:t>
            </w:r>
          </w:p>
        </w:tc>
        <w:tc>
          <w:tcPr>
            <w:tcW w:w="5610" w:type="dxa"/>
          </w:tcPr>
          <w:p w14:paraId="1D882327">
            <w:r>
              <w:t>10（</w:t>
            </w:r>
            <w:r>
              <w:rPr>
                <w:shd w:val="clear" w:color="auto" w:fill="F0F1F1"/>
              </w:rPr>
              <w:t>RMAI_ALG_DSC_CALL</w:t>
            </w:r>
            <w:r>
              <w:t>）</w:t>
            </w:r>
          </w:p>
        </w:tc>
      </w:tr>
      <w:tr w14:paraId="3416B09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0EB72041">
            <w:r>
              <w:rPr>
                <w:shd w:val="clear" w:color="auto" w:fill="F0F1F1"/>
              </w:rPr>
              <w:t>RMAI_AlarmItem.alarm_type</w:t>
            </w:r>
          </w:p>
        </w:tc>
        <w:tc>
          <w:tcPr>
            <w:tcW w:w="5610" w:type="dxa"/>
          </w:tcPr>
          <w:p w14:paraId="35BDCF20">
            <w:r>
              <w:rPr>
                <w:b/>
              </w:rPr>
              <w:t>204</w:t>
            </w:r>
          </w:p>
        </w:tc>
      </w:tr>
      <w:tr w14:paraId="338FFF7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3718BFB7">
            <w:r>
              <w:rPr>
                <w:shd w:val="clear" w:color="auto" w:fill="F0F1F1"/>
              </w:rPr>
              <w:t>RMAI_AlarmItem.reserved[4]</w:t>
            </w:r>
          </w:p>
        </w:tc>
        <w:tc>
          <w:tcPr>
            <w:tcW w:w="5610" w:type="dxa"/>
          </w:tcPr>
          <w:p w14:paraId="7A554D84">
            <w:r>
              <w:rPr>
                <w:b/>
              </w:rPr>
              <w:t>0</w:t>
            </w:r>
          </w:p>
        </w:tc>
      </w:tr>
    </w:tbl>
    <w:p w14:paraId="4FC9CAB5">
      <w:pPr>
        <w:pStyle w:val="5"/>
      </w:pPr>
      <w:bookmarkStart w:id="112" w:name="mu3pz26695lzuobscj"/>
      <w:r>
        <w:t xml:space="preserve">7.2.5 alarm_type = 205 — </w:t>
      </w:r>
      <w:r>
        <w:rPr>
          <w:shd w:val="clear" w:color="auto" w:fill="F0F1F1"/>
        </w:rPr>
        <w:t>RMAI_ALARM_NO_BELT</w:t>
      </w:r>
      <w:bookmarkEnd w:id="112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10"/>
        <w:gridCol w:w="5610"/>
      </w:tblGrid>
      <w:tr w14:paraId="444EE6E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0D5EF46A">
            <w:r>
              <w:t>项目</w:t>
            </w:r>
          </w:p>
        </w:tc>
        <w:tc>
          <w:tcPr>
            <w:tcW w:w="5610" w:type="dxa"/>
          </w:tcPr>
          <w:p w14:paraId="526716B5">
            <w:r>
              <w:t>取值</w:t>
            </w:r>
          </w:p>
        </w:tc>
      </w:tr>
      <w:tr w14:paraId="7298130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6304A3D6">
            <w:r>
              <w:t>中文说明</w:t>
            </w:r>
          </w:p>
        </w:tc>
        <w:tc>
          <w:tcPr>
            <w:tcW w:w="5610" w:type="dxa"/>
          </w:tcPr>
          <w:p w14:paraId="5DE56A0D">
            <w:r>
              <w:t>未系安全带</w:t>
            </w:r>
          </w:p>
        </w:tc>
      </w:tr>
      <w:tr w14:paraId="52398F2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437A6237">
            <w:r>
              <w:t xml:space="preserve">输出 </w:t>
            </w:r>
            <w:r>
              <w:rPr>
                <w:shd w:val="clear" w:color="auto" w:fill="F0F1F1"/>
              </w:rPr>
              <w:t>alg_type</w:t>
            </w:r>
          </w:p>
        </w:tc>
        <w:tc>
          <w:tcPr>
            <w:tcW w:w="5610" w:type="dxa"/>
          </w:tcPr>
          <w:p w14:paraId="20EC97E0">
            <w:r>
              <w:t>22（</w:t>
            </w:r>
            <w:r>
              <w:rPr>
                <w:shd w:val="clear" w:color="auto" w:fill="F0F1F1"/>
              </w:rPr>
              <w:t>RMAI_ALG_DSC_BELT</w:t>
            </w:r>
            <w:r>
              <w:t>）</w:t>
            </w:r>
          </w:p>
        </w:tc>
      </w:tr>
      <w:tr w14:paraId="65E39EB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45B3431D">
            <w:r>
              <w:rPr>
                <w:shd w:val="clear" w:color="auto" w:fill="F0F1F1"/>
              </w:rPr>
              <w:t>RMAI_AlarmItem.alarm_type</w:t>
            </w:r>
          </w:p>
        </w:tc>
        <w:tc>
          <w:tcPr>
            <w:tcW w:w="5610" w:type="dxa"/>
          </w:tcPr>
          <w:p w14:paraId="1AD44829">
            <w:r>
              <w:rPr>
                <w:b/>
              </w:rPr>
              <w:t>205</w:t>
            </w:r>
          </w:p>
        </w:tc>
      </w:tr>
      <w:tr w14:paraId="274F7B1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3EF59E4E">
            <w:r>
              <w:rPr>
                <w:shd w:val="clear" w:color="auto" w:fill="F0F1F1"/>
              </w:rPr>
              <w:t>RMAI_AlarmItem.reserved[4]</w:t>
            </w:r>
          </w:p>
        </w:tc>
        <w:tc>
          <w:tcPr>
            <w:tcW w:w="5610" w:type="dxa"/>
          </w:tcPr>
          <w:p w14:paraId="494CBB6E">
            <w:r>
              <w:rPr>
                <w:b/>
              </w:rPr>
              <w:t>0</w:t>
            </w:r>
          </w:p>
        </w:tc>
      </w:tr>
    </w:tbl>
    <w:p w14:paraId="366FD3D8">
      <w:pPr>
        <w:pStyle w:val="5"/>
      </w:pPr>
      <w:bookmarkStart w:id="113" w:name="mu3pz26ao705cq8uke"/>
      <w:r>
        <w:t xml:space="preserve">7.2.6 alarm_type = 206 — </w:t>
      </w:r>
      <w:r>
        <w:rPr>
          <w:shd w:val="clear" w:color="auto" w:fill="F0F1F1"/>
        </w:rPr>
        <w:t>RMAI_ALARM_BLOCK_GLASS</w:t>
      </w:r>
      <w:bookmarkEnd w:id="113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10"/>
        <w:gridCol w:w="5610"/>
      </w:tblGrid>
      <w:tr w14:paraId="637521E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4AA2F2D1">
            <w:r>
              <w:t>项目</w:t>
            </w:r>
          </w:p>
        </w:tc>
        <w:tc>
          <w:tcPr>
            <w:tcW w:w="5610" w:type="dxa"/>
          </w:tcPr>
          <w:p w14:paraId="670A8666">
            <w:r>
              <w:t>取值</w:t>
            </w:r>
          </w:p>
        </w:tc>
      </w:tr>
      <w:tr w14:paraId="0CCFDD4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027A0C70">
            <w:r>
              <w:t>中文说明</w:t>
            </w:r>
          </w:p>
        </w:tc>
        <w:tc>
          <w:tcPr>
            <w:tcW w:w="5610" w:type="dxa"/>
          </w:tcPr>
          <w:p w14:paraId="3550A7F1">
            <w:r>
              <w:t>红外阻断眼镜</w:t>
            </w:r>
          </w:p>
        </w:tc>
      </w:tr>
      <w:tr w14:paraId="355B15F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2209551A">
            <w:r>
              <w:t xml:space="preserve">输出 </w:t>
            </w:r>
            <w:r>
              <w:rPr>
                <w:shd w:val="clear" w:color="auto" w:fill="F0F1F1"/>
              </w:rPr>
              <w:t>alg_type</w:t>
            </w:r>
          </w:p>
        </w:tc>
        <w:tc>
          <w:tcPr>
            <w:tcW w:w="5610" w:type="dxa"/>
          </w:tcPr>
          <w:p w14:paraId="3F8C8FF6">
            <w:r>
              <w:t xml:space="preserve">8（仅 </w:t>
            </w:r>
            <w:r>
              <w:rPr>
                <w:shd w:val="clear" w:color="auto" w:fill="F0F1F1"/>
              </w:rPr>
              <w:t>RMAI_ALG_DSC_YAWN_POSE</w:t>
            </w:r>
            <w:r>
              <w:t>；alg_type=9 不输出本报警）</w:t>
            </w:r>
          </w:p>
        </w:tc>
      </w:tr>
      <w:tr w14:paraId="54023BB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58C13D2A">
            <w:r>
              <w:rPr>
                <w:shd w:val="clear" w:color="auto" w:fill="F0F1F1"/>
              </w:rPr>
              <w:t>RMAI_AlarmItem.alarm_type</w:t>
            </w:r>
          </w:p>
        </w:tc>
        <w:tc>
          <w:tcPr>
            <w:tcW w:w="5610" w:type="dxa"/>
          </w:tcPr>
          <w:p w14:paraId="01CD763C">
            <w:r>
              <w:rPr>
                <w:b/>
              </w:rPr>
              <w:t>206</w:t>
            </w:r>
          </w:p>
        </w:tc>
      </w:tr>
      <w:tr w14:paraId="3CFFE39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697DED55">
            <w:r>
              <w:rPr>
                <w:shd w:val="clear" w:color="auto" w:fill="F0F1F1"/>
              </w:rPr>
              <w:t>RMAI_AlarmItem.reserved[4]</w:t>
            </w:r>
          </w:p>
        </w:tc>
        <w:tc>
          <w:tcPr>
            <w:tcW w:w="5610" w:type="dxa"/>
          </w:tcPr>
          <w:p w14:paraId="5F0761B3">
            <w:r>
              <w:rPr>
                <w:b/>
              </w:rPr>
              <w:t>0</w:t>
            </w:r>
          </w:p>
        </w:tc>
      </w:tr>
    </w:tbl>
    <w:p w14:paraId="6F7E064B">
      <w:pPr>
        <w:pBdr>
          <w:top w:val="single" w:color="000000" w:sz="6" w:space="0"/>
        </w:pBdr>
      </w:pPr>
    </w:p>
    <w:p w14:paraId="7880E6DC">
      <w:pPr>
        <w:pStyle w:val="4"/>
      </w:pPr>
      <w:bookmarkStart w:id="114" w:name="mu3pz26h1m4zl6gtbz8"/>
      <w:r>
        <w:t>7.3 报警汇总速查表</w:t>
      </w:r>
      <w:bookmarkEnd w:id="114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4602"/>
        <w:gridCol w:w="2086"/>
        <w:gridCol w:w="2232"/>
      </w:tblGrid>
      <w:tr w14:paraId="50925AC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5967441F">
            <w:r>
              <w:t>alarm_type</w:t>
            </w:r>
          </w:p>
        </w:tc>
        <w:tc>
          <w:tcPr>
            <w:tcW w:w="2805" w:type="dxa"/>
          </w:tcPr>
          <w:p w14:paraId="00CF6BD7">
            <w:r>
              <w:t>枚举名</w:t>
            </w:r>
          </w:p>
        </w:tc>
        <w:tc>
          <w:tcPr>
            <w:tcW w:w="2805" w:type="dxa"/>
          </w:tcPr>
          <w:p w14:paraId="20BC713A">
            <w:r>
              <w:t>中文说明</w:t>
            </w:r>
          </w:p>
        </w:tc>
        <w:tc>
          <w:tcPr>
            <w:tcW w:w="2805" w:type="dxa"/>
          </w:tcPr>
          <w:p w14:paraId="02B72B87">
            <w:r>
              <w:t>输出 alg_type</w:t>
            </w:r>
          </w:p>
        </w:tc>
      </w:tr>
      <w:tr w14:paraId="49127A2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2F8628EA">
            <w:r>
              <w:t>0</w:t>
            </w:r>
          </w:p>
        </w:tc>
        <w:tc>
          <w:tcPr>
            <w:tcW w:w="2805" w:type="dxa"/>
          </w:tcPr>
          <w:p w14:paraId="5733D52B">
            <w:r>
              <w:rPr>
                <w:shd w:val="clear" w:color="auto" w:fill="F0F1F1"/>
              </w:rPr>
              <w:t>RMAI_ALARM_NONE</w:t>
            </w:r>
          </w:p>
        </w:tc>
        <w:tc>
          <w:tcPr>
            <w:tcW w:w="2805" w:type="dxa"/>
          </w:tcPr>
          <w:p w14:paraId="63185945">
            <w:r>
              <w:t>—</w:t>
            </w:r>
          </w:p>
        </w:tc>
        <w:tc>
          <w:tcPr>
            <w:tcW w:w="2805" w:type="dxa"/>
          </w:tcPr>
          <w:p w14:paraId="3F207CB3">
            <w:r>
              <w:t>不写入 buffer</w:t>
            </w:r>
          </w:p>
        </w:tc>
      </w:tr>
      <w:tr w14:paraId="03B90F3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4C315F36">
            <w:r>
              <w:t>101</w:t>
            </w:r>
          </w:p>
        </w:tc>
        <w:tc>
          <w:tcPr>
            <w:tcW w:w="2805" w:type="dxa"/>
          </w:tcPr>
          <w:p w14:paraId="391D0ED1">
            <w:r>
              <w:rPr>
                <w:shd w:val="clear" w:color="auto" w:fill="F0F1F1"/>
              </w:rPr>
              <w:t>RMAI_ALARM_ADAS_FCW_COLLISION</w:t>
            </w:r>
          </w:p>
        </w:tc>
        <w:tc>
          <w:tcPr>
            <w:tcW w:w="2805" w:type="dxa"/>
          </w:tcPr>
          <w:p w14:paraId="33ECA9DF">
            <w:r>
              <w:t>前向碰撞预警</w:t>
            </w:r>
          </w:p>
        </w:tc>
        <w:tc>
          <w:tcPr>
            <w:tcW w:w="2805" w:type="dxa"/>
          </w:tcPr>
          <w:p w14:paraId="02FA5A1E">
            <w:r>
              <w:t>2</w:t>
            </w:r>
          </w:p>
        </w:tc>
      </w:tr>
      <w:tr w14:paraId="4B613E3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630BE859">
            <w:r>
              <w:t>102</w:t>
            </w:r>
          </w:p>
        </w:tc>
        <w:tc>
          <w:tcPr>
            <w:tcW w:w="2805" w:type="dxa"/>
          </w:tcPr>
          <w:p w14:paraId="5420BE38">
            <w:r>
              <w:rPr>
                <w:shd w:val="clear" w:color="auto" w:fill="F0F1F1"/>
              </w:rPr>
              <w:t>RMAI_ALARM_ADAS_HMW_CAR_DISTANCE_CLOSE</w:t>
            </w:r>
          </w:p>
        </w:tc>
        <w:tc>
          <w:tcPr>
            <w:tcW w:w="2805" w:type="dxa"/>
          </w:tcPr>
          <w:p w14:paraId="16EE54C4">
            <w:r>
              <w:t>车距过近预警</w:t>
            </w:r>
          </w:p>
        </w:tc>
        <w:tc>
          <w:tcPr>
            <w:tcW w:w="2805" w:type="dxa"/>
          </w:tcPr>
          <w:p w14:paraId="121BEC04">
            <w:r>
              <w:t>2</w:t>
            </w:r>
          </w:p>
        </w:tc>
      </w:tr>
      <w:tr w14:paraId="14B1B4B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70316C19">
            <w:r>
              <w:t>103</w:t>
            </w:r>
          </w:p>
        </w:tc>
        <w:tc>
          <w:tcPr>
            <w:tcW w:w="2805" w:type="dxa"/>
          </w:tcPr>
          <w:p w14:paraId="2072EB04">
            <w:r>
              <w:rPr>
                <w:shd w:val="clear" w:color="auto" w:fill="F0F1F1"/>
              </w:rPr>
              <w:t>RMAI_ALARM_ADAS_LDW_LANE_DEPARTURE_LEFT</w:t>
            </w:r>
          </w:p>
        </w:tc>
        <w:tc>
          <w:tcPr>
            <w:tcW w:w="2805" w:type="dxa"/>
          </w:tcPr>
          <w:p w14:paraId="6727E251">
            <w:r>
              <w:t>左侧车道偏离</w:t>
            </w:r>
          </w:p>
        </w:tc>
        <w:tc>
          <w:tcPr>
            <w:tcW w:w="2805" w:type="dxa"/>
          </w:tcPr>
          <w:p w14:paraId="0326333E">
            <w:r>
              <w:t>3</w:t>
            </w:r>
          </w:p>
        </w:tc>
      </w:tr>
      <w:tr w14:paraId="0C137B5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69088BDB">
            <w:r>
              <w:t>104</w:t>
            </w:r>
          </w:p>
        </w:tc>
        <w:tc>
          <w:tcPr>
            <w:tcW w:w="2805" w:type="dxa"/>
          </w:tcPr>
          <w:p w14:paraId="51DAA691">
            <w:r>
              <w:rPr>
                <w:shd w:val="clear" w:color="auto" w:fill="F0F1F1"/>
              </w:rPr>
              <w:t>RMAI_ALARM_ADAS_LDW_LANE_DEPARTURE_RIGHT</w:t>
            </w:r>
          </w:p>
        </w:tc>
        <w:tc>
          <w:tcPr>
            <w:tcW w:w="2805" w:type="dxa"/>
          </w:tcPr>
          <w:p w14:paraId="7B1201DE">
            <w:r>
              <w:t>右侧车道偏离</w:t>
            </w:r>
          </w:p>
        </w:tc>
        <w:tc>
          <w:tcPr>
            <w:tcW w:w="2805" w:type="dxa"/>
          </w:tcPr>
          <w:p w14:paraId="357AA0C6">
            <w:r>
              <w:t>3</w:t>
            </w:r>
          </w:p>
        </w:tc>
      </w:tr>
      <w:tr w14:paraId="4BA3662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561CE0C9">
            <w:r>
              <w:t>105</w:t>
            </w:r>
          </w:p>
        </w:tc>
        <w:tc>
          <w:tcPr>
            <w:tcW w:w="2805" w:type="dxa"/>
          </w:tcPr>
          <w:p w14:paraId="2BF05727">
            <w:r>
              <w:rPr>
                <w:shd w:val="clear" w:color="auto" w:fill="F0F1F1"/>
              </w:rPr>
              <w:t>RMAI_ALARM_ADAS_PCW_PEDESTRIAN_COLLISION</w:t>
            </w:r>
          </w:p>
        </w:tc>
        <w:tc>
          <w:tcPr>
            <w:tcW w:w="2805" w:type="dxa"/>
          </w:tcPr>
          <w:p w14:paraId="7B3E1401">
            <w:r>
              <w:t>行人碰撞预警</w:t>
            </w:r>
          </w:p>
        </w:tc>
        <w:tc>
          <w:tcPr>
            <w:tcW w:w="2805" w:type="dxa"/>
          </w:tcPr>
          <w:p w14:paraId="3896548B">
            <w:r>
              <w:t>4</w:t>
            </w:r>
          </w:p>
        </w:tc>
      </w:tr>
      <w:tr w14:paraId="26F8255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7BDDD750">
            <w:r>
              <w:t>106</w:t>
            </w:r>
          </w:p>
        </w:tc>
        <w:tc>
          <w:tcPr>
            <w:tcW w:w="2805" w:type="dxa"/>
          </w:tcPr>
          <w:p w14:paraId="3132E7B1">
            <w:r>
              <w:rPr>
                <w:shd w:val="clear" w:color="auto" w:fill="F0F1F1"/>
              </w:rPr>
              <w:t>RMAI_ALARM_TSR_STOP_ALARM</w:t>
            </w:r>
          </w:p>
        </w:tc>
        <w:tc>
          <w:tcPr>
            <w:tcW w:w="2805" w:type="dxa"/>
          </w:tcPr>
          <w:p w14:paraId="1D53E508">
            <w:r>
              <w:t>停车标志报警</w:t>
            </w:r>
          </w:p>
        </w:tc>
        <w:tc>
          <w:tcPr>
            <w:tcW w:w="2805" w:type="dxa"/>
          </w:tcPr>
          <w:p w14:paraId="1F35BBA7">
            <w:r>
              <w:t>26</w:t>
            </w:r>
          </w:p>
        </w:tc>
      </w:tr>
      <w:tr w14:paraId="0C77EB9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5C8F594D">
            <w:r>
              <w:t>107</w:t>
            </w:r>
          </w:p>
        </w:tc>
        <w:tc>
          <w:tcPr>
            <w:tcW w:w="2805" w:type="dxa"/>
          </w:tcPr>
          <w:p w14:paraId="6E424366">
            <w:r>
              <w:rPr>
                <w:shd w:val="clear" w:color="auto" w:fill="F0F1F1"/>
              </w:rPr>
              <w:t>RMAI_ALARM_TSR_SPEED_LIMIT_ALARM</w:t>
            </w:r>
          </w:p>
        </w:tc>
        <w:tc>
          <w:tcPr>
            <w:tcW w:w="2805" w:type="dxa"/>
          </w:tcPr>
          <w:p w14:paraId="5F132FA8">
            <w:r>
              <w:t>限速标志报警</w:t>
            </w:r>
          </w:p>
        </w:tc>
        <w:tc>
          <w:tcPr>
            <w:tcW w:w="2805" w:type="dxa"/>
          </w:tcPr>
          <w:p w14:paraId="44421BE3">
            <w:r>
              <w:t>26</w:t>
            </w:r>
          </w:p>
        </w:tc>
      </w:tr>
      <w:tr w14:paraId="1D5D79E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0BBD5900">
            <w:r>
              <w:t>201</w:t>
            </w:r>
          </w:p>
        </w:tc>
        <w:tc>
          <w:tcPr>
            <w:tcW w:w="2805" w:type="dxa"/>
          </w:tcPr>
          <w:p w14:paraId="72FE27F7">
            <w:r>
              <w:rPr>
                <w:shd w:val="clear" w:color="auto" w:fill="F0F1F1"/>
              </w:rPr>
              <w:t>RMAI_ALARM_NO_DRIVER</w:t>
            </w:r>
          </w:p>
        </w:tc>
        <w:tc>
          <w:tcPr>
            <w:tcW w:w="2805" w:type="dxa"/>
          </w:tcPr>
          <w:p w14:paraId="0E090701">
            <w:r>
              <w:t>未检测到驾驶员</w:t>
            </w:r>
          </w:p>
        </w:tc>
        <w:tc>
          <w:tcPr>
            <w:tcW w:w="2805" w:type="dxa"/>
          </w:tcPr>
          <w:p w14:paraId="2F1643CF">
            <w:r>
              <w:t>6</w:t>
            </w:r>
          </w:p>
        </w:tc>
      </w:tr>
      <w:tr w14:paraId="6C86430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6AA0B7A8">
            <w:r>
              <w:t>202</w:t>
            </w:r>
          </w:p>
        </w:tc>
        <w:tc>
          <w:tcPr>
            <w:tcW w:w="2805" w:type="dxa"/>
          </w:tcPr>
          <w:p w14:paraId="5DE33AF7">
            <w:r>
              <w:rPr>
                <w:shd w:val="clear" w:color="auto" w:fill="F0F1F1"/>
              </w:rPr>
              <w:t>RMAI_ALARM_FATIGUE</w:t>
            </w:r>
          </w:p>
        </w:tc>
        <w:tc>
          <w:tcPr>
            <w:tcW w:w="2805" w:type="dxa"/>
          </w:tcPr>
          <w:p w14:paraId="04C16083">
            <w:r>
              <w:t>驾驶员疲劳</w:t>
            </w:r>
          </w:p>
        </w:tc>
        <w:tc>
          <w:tcPr>
            <w:tcW w:w="2805" w:type="dxa"/>
          </w:tcPr>
          <w:p w14:paraId="5E6E2856">
            <w:r>
              <w:t>8, 9</w:t>
            </w:r>
          </w:p>
        </w:tc>
      </w:tr>
      <w:tr w14:paraId="4D53AB0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67F51A01">
            <w:r>
              <w:t>203</w:t>
            </w:r>
          </w:p>
        </w:tc>
        <w:tc>
          <w:tcPr>
            <w:tcW w:w="2805" w:type="dxa"/>
          </w:tcPr>
          <w:p w14:paraId="6A3CC761">
            <w:r>
              <w:rPr>
                <w:shd w:val="clear" w:color="auto" w:fill="F0F1F1"/>
              </w:rPr>
              <w:t>RMAI_ALARM_DISTRACTED</w:t>
            </w:r>
          </w:p>
        </w:tc>
        <w:tc>
          <w:tcPr>
            <w:tcW w:w="2805" w:type="dxa"/>
          </w:tcPr>
          <w:p w14:paraId="04897617">
            <w:r>
              <w:t>驾驶员分心</w:t>
            </w:r>
          </w:p>
        </w:tc>
        <w:tc>
          <w:tcPr>
            <w:tcW w:w="2805" w:type="dxa"/>
          </w:tcPr>
          <w:p w14:paraId="2A0FCD61">
            <w:r>
              <w:t>8, 9</w:t>
            </w:r>
          </w:p>
        </w:tc>
      </w:tr>
      <w:tr w14:paraId="4E1B944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06720BDB">
            <w:r>
              <w:t>204</w:t>
            </w:r>
          </w:p>
        </w:tc>
        <w:tc>
          <w:tcPr>
            <w:tcW w:w="2805" w:type="dxa"/>
          </w:tcPr>
          <w:p w14:paraId="30514E7F">
            <w:r>
              <w:rPr>
                <w:shd w:val="clear" w:color="auto" w:fill="F0F1F1"/>
              </w:rPr>
              <w:t>RMAI_ALARM_PHONE_DETECTED</w:t>
            </w:r>
          </w:p>
        </w:tc>
        <w:tc>
          <w:tcPr>
            <w:tcW w:w="2805" w:type="dxa"/>
          </w:tcPr>
          <w:p w14:paraId="6BF5DE6C">
            <w:r>
              <w:t>检测到手机</w:t>
            </w:r>
          </w:p>
        </w:tc>
        <w:tc>
          <w:tcPr>
            <w:tcW w:w="2805" w:type="dxa"/>
          </w:tcPr>
          <w:p w14:paraId="6DE573D4">
            <w:r>
              <w:t>10</w:t>
            </w:r>
          </w:p>
        </w:tc>
      </w:tr>
      <w:tr w14:paraId="69575FE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09861B68">
            <w:r>
              <w:t>205</w:t>
            </w:r>
          </w:p>
        </w:tc>
        <w:tc>
          <w:tcPr>
            <w:tcW w:w="2805" w:type="dxa"/>
          </w:tcPr>
          <w:p w14:paraId="217E247F">
            <w:r>
              <w:rPr>
                <w:shd w:val="clear" w:color="auto" w:fill="F0F1F1"/>
              </w:rPr>
              <w:t>RMAI_ALARM_NO_BELT</w:t>
            </w:r>
          </w:p>
        </w:tc>
        <w:tc>
          <w:tcPr>
            <w:tcW w:w="2805" w:type="dxa"/>
          </w:tcPr>
          <w:p w14:paraId="7B5629B6">
            <w:r>
              <w:t>未系安全带</w:t>
            </w:r>
          </w:p>
        </w:tc>
        <w:tc>
          <w:tcPr>
            <w:tcW w:w="2805" w:type="dxa"/>
          </w:tcPr>
          <w:p w14:paraId="1887B0A9">
            <w:r>
              <w:t>22</w:t>
            </w:r>
          </w:p>
        </w:tc>
      </w:tr>
      <w:tr w14:paraId="0CF7BE3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805" w:type="dxa"/>
          </w:tcPr>
          <w:p w14:paraId="45192F3F">
            <w:r>
              <w:t>206</w:t>
            </w:r>
          </w:p>
        </w:tc>
        <w:tc>
          <w:tcPr>
            <w:tcW w:w="2805" w:type="dxa"/>
          </w:tcPr>
          <w:p w14:paraId="72808922">
            <w:r>
              <w:rPr>
                <w:shd w:val="clear" w:color="auto" w:fill="F0F1F1"/>
              </w:rPr>
              <w:t>RMAI_ALARM_BLOCK_GLASS</w:t>
            </w:r>
          </w:p>
        </w:tc>
        <w:tc>
          <w:tcPr>
            <w:tcW w:w="2805" w:type="dxa"/>
          </w:tcPr>
          <w:p w14:paraId="52CEA2D9">
            <w:r>
              <w:t>红外阻断眼镜</w:t>
            </w:r>
          </w:p>
        </w:tc>
        <w:tc>
          <w:tcPr>
            <w:tcW w:w="2805" w:type="dxa"/>
          </w:tcPr>
          <w:p w14:paraId="4BFB96B2">
            <w:r>
              <w:t>8</w:t>
            </w:r>
          </w:p>
        </w:tc>
      </w:tr>
    </w:tbl>
    <w:p w14:paraId="5A785555">
      <w:pPr>
        <w:pBdr>
          <w:top w:val="single" w:color="000000" w:sz="6" w:space="0"/>
        </w:pBdr>
      </w:pPr>
    </w:p>
    <w:p w14:paraId="481191F1">
      <w:pPr>
        <w:pStyle w:val="3"/>
      </w:pPr>
      <w:bookmarkStart w:id="115" w:name="mu3pz26qxxlbgb398ln"/>
      <w:r>
        <w:t>8. 状态类型逐条说明（RMAI_StatusType）</w:t>
      </w:r>
      <w:bookmarkEnd w:id="115"/>
    </w:p>
    <w:p w14:paraId="2B1F44E9">
      <w:r>
        <w:t xml:space="preserve">所有状态均位于 </w:t>
      </w:r>
      <w:r>
        <w:rPr>
          <w:shd w:val="clear" w:color="auto" w:fill="F0F1F1"/>
        </w:rPr>
        <w:t>RMAI_ADAS_STATUS</w:t>
      </w:r>
      <w:r>
        <w:rPr>
          <w:b/>
        </w:rPr>
        <w:t>（block_type=4）</w:t>
      </w:r>
      <w:r>
        <w:t xml:space="preserve">，元素 </w:t>
      </w:r>
      <w:r>
        <w:rPr>
          <w:shd w:val="clear" w:color="auto" w:fill="F0F1F1"/>
        </w:rPr>
        <w:t>RMAI_StatusItem</w:t>
      </w:r>
      <w:r>
        <w:rPr>
          <w:b/>
        </w:rPr>
        <w:t>（68 字节）</w:t>
      </w:r>
      <w:r>
        <w:t>：</w:t>
      </w:r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36"/>
        <w:gridCol w:w="3736"/>
        <w:gridCol w:w="3747"/>
      </w:tblGrid>
      <w:tr w14:paraId="738CA2A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59250CA7">
            <w:r>
              <w:t>字段</w:t>
            </w:r>
          </w:p>
        </w:tc>
        <w:tc>
          <w:tcPr>
            <w:tcW w:w="3736" w:type="dxa"/>
          </w:tcPr>
          <w:p w14:paraId="22988947">
            <w:r>
              <w:t>类型</w:t>
            </w:r>
          </w:p>
        </w:tc>
        <w:tc>
          <w:tcPr>
            <w:tcW w:w="3747" w:type="dxa"/>
          </w:tcPr>
          <w:p w14:paraId="21766B85">
            <w:r>
              <w:t>取值</w:t>
            </w:r>
          </w:p>
        </w:tc>
      </w:tr>
      <w:tr w14:paraId="39A7CB9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63307139">
            <w:r>
              <w:rPr>
                <w:shd w:val="clear" w:color="auto" w:fill="F0F1F1"/>
              </w:rPr>
              <w:t>status_type</w:t>
            </w:r>
          </w:p>
        </w:tc>
        <w:tc>
          <w:tcPr>
            <w:tcW w:w="3736" w:type="dxa"/>
          </w:tcPr>
          <w:p w14:paraId="022F81DA">
            <w:r>
              <w:rPr>
                <w:shd w:val="clear" w:color="auto" w:fill="F0F1F1"/>
              </w:rPr>
              <w:t>uint32_t</w:t>
            </w:r>
          </w:p>
        </w:tc>
        <w:tc>
          <w:tcPr>
            <w:tcW w:w="3747" w:type="dxa"/>
          </w:tcPr>
          <w:p w14:paraId="1F593510">
            <w:r>
              <w:t xml:space="preserve">下表各条 </w:t>
            </w:r>
            <w:r>
              <w:rPr>
                <w:shd w:val="clear" w:color="auto" w:fill="F0F1F1"/>
              </w:rPr>
              <w:t>status_type</w:t>
            </w:r>
            <w:r>
              <w:t xml:space="preserve"> 数值</w:t>
            </w:r>
          </w:p>
        </w:tc>
      </w:tr>
      <w:tr w14:paraId="59F8E4E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736" w:type="dxa"/>
          </w:tcPr>
          <w:p w14:paraId="01D4B106">
            <w:r>
              <w:rPr>
                <w:shd w:val="clear" w:color="auto" w:fill="F0F1F1"/>
              </w:rPr>
              <w:t>text</w:t>
            </w:r>
          </w:p>
        </w:tc>
        <w:tc>
          <w:tcPr>
            <w:tcW w:w="3736" w:type="dxa"/>
          </w:tcPr>
          <w:p w14:paraId="6A44E09E">
            <w:r>
              <w:rPr>
                <w:shd w:val="clear" w:color="auto" w:fill="F0F1F1"/>
              </w:rPr>
              <w:t>char[64]</w:t>
            </w:r>
          </w:p>
        </w:tc>
        <w:tc>
          <w:tcPr>
            <w:tcW w:w="3747" w:type="dxa"/>
          </w:tcPr>
          <w:p w14:paraId="52035DD7">
            <w:r>
              <w:t xml:space="preserve">状态文本字符串，最大 63 字符（含 </w:t>
            </w:r>
            <w:r>
              <w:rPr>
                <w:shd w:val="clear" w:color="auto" w:fill="F0F1F1"/>
              </w:rPr>
              <w:t>\0</w:t>
            </w:r>
            <w:r>
              <w:t xml:space="preserve"> 预留）</w:t>
            </w:r>
          </w:p>
        </w:tc>
      </w:tr>
    </w:tbl>
    <w:p w14:paraId="3BAB8DD3">
      <w:r>
        <w:rPr>
          <w:b/>
        </w:rPr>
        <w:t>输出状态的算法组</w:t>
      </w:r>
      <w:r>
        <w:t xml:space="preserve">：仅 </w:t>
      </w:r>
      <w:r>
        <w:rPr>
          <w:b/>
        </w:rPr>
        <w:t>FCW/HMW（alg_type=2）</w:t>
      </w:r>
      <w:r>
        <w:t xml:space="preserve"> 与 </w:t>
      </w:r>
      <w:r>
        <w:rPr>
          <w:b/>
        </w:rPr>
        <w:t>LDW（alg_type=3）</w:t>
      </w:r>
      <w:r>
        <w:t xml:space="preserve">；PCW、TSR、全部 DSC 组不输出 </w:t>
      </w:r>
      <w:r>
        <w:rPr>
          <w:shd w:val="clear" w:color="auto" w:fill="F0F1F1"/>
        </w:rPr>
        <w:t>RMAI_ADAS_STATUS</w:t>
      </w:r>
      <w:r>
        <w:t xml:space="preserve"> DataBlock。</w:t>
      </w:r>
    </w:p>
    <w:p w14:paraId="1702DD76">
      <w:pPr>
        <w:pBdr>
          <w:top w:val="single" w:color="000000" w:sz="6" w:space="0"/>
        </w:pBdr>
      </w:pPr>
    </w:p>
    <w:p w14:paraId="5C53269F">
      <w:pPr>
        <w:pStyle w:val="4"/>
      </w:pPr>
      <w:bookmarkStart w:id="116" w:name="mu3pz274t5vhpgleuka"/>
      <w:r>
        <w:t xml:space="preserve">8.1 status_type = 1 — </w:t>
      </w:r>
      <w:r>
        <w:rPr>
          <w:shd w:val="clear" w:color="auto" w:fill="F0F1F1"/>
        </w:rPr>
        <w:t>RMAI_STATUS_ADAS_FCW_TTC</w:t>
      </w:r>
      <w:bookmarkEnd w:id="116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10"/>
        <w:gridCol w:w="5610"/>
      </w:tblGrid>
      <w:tr w14:paraId="4E285C9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6ED6E68B">
            <w:r>
              <w:t>项目</w:t>
            </w:r>
          </w:p>
        </w:tc>
        <w:tc>
          <w:tcPr>
            <w:tcW w:w="5610" w:type="dxa"/>
          </w:tcPr>
          <w:p w14:paraId="293E4F3B">
            <w:r>
              <w:t>取值</w:t>
            </w:r>
          </w:p>
        </w:tc>
      </w:tr>
      <w:tr w14:paraId="34A9A71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489B483C">
            <w:r>
              <w:t>中文说明</w:t>
            </w:r>
          </w:p>
        </w:tc>
        <w:tc>
          <w:tcPr>
            <w:tcW w:w="5610" w:type="dxa"/>
          </w:tcPr>
          <w:p w14:paraId="768A587B">
            <w:r>
              <w:t>前向碰撞时间 TTC</w:t>
            </w:r>
          </w:p>
        </w:tc>
      </w:tr>
      <w:tr w14:paraId="579DD00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58C9E4F8">
            <w:r>
              <w:t xml:space="preserve">输出 </w:t>
            </w:r>
            <w:r>
              <w:rPr>
                <w:shd w:val="clear" w:color="auto" w:fill="F0F1F1"/>
              </w:rPr>
              <w:t>alg_type</w:t>
            </w:r>
          </w:p>
        </w:tc>
        <w:tc>
          <w:tcPr>
            <w:tcW w:w="5610" w:type="dxa"/>
          </w:tcPr>
          <w:p w14:paraId="687E9C69">
            <w:r>
              <w:t>2、3</w:t>
            </w:r>
          </w:p>
        </w:tc>
      </w:tr>
      <w:tr w14:paraId="4206AC3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6B50B9D1">
            <w:r>
              <w:rPr>
                <w:shd w:val="clear" w:color="auto" w:fill="F0F1F1"/>
              </w:rPr>
              <w:t>RMAI_StatusItem.status_type</w:t>
            </w:r>
          </w:p>
        </w:tc>
        <w:tc>
          <w:tcPr>
            <w:tcW w:w="5610" w:type="dxa"/>
          </w:tcPr>
          <w:p w14:paraId="605B83D2">
            <w:r>
              <w:rPr>
                <w:b/>
              </w:rPr>
              <w:t>1</w:t>
            </w:r>
          </w:p>
        </w:tc>
      </w:tr>
      <w:tr w14:paraId="609EE44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606DF232">
            <w:r>
              <w:rPr>
                <w:shd w:val="clear" w:color="auto" w:fill="F0F1F1"/>
              </w:rPr>
              <w:t>RMAI_StatusItem.text</w:t>
            </w:r>
            <w:r>
              <w:t xml:space="preserve"> 示例</w:t>
            </w:r>
          </w:p>
        </w:tc>
        <w:tc>
          <w:tcPr>
            <w:tcW w:w="5610" w:type="dxa"/>
          </w:tcPr>
          <w:p w14:paraId="3C888552">
            <w:r>
              <w:rPr>
                <w:shd w:val="clear" w:color="auto" w:fill="F0F1F1"/>
              </w:rPr>
              <w:t>"5.0s"</w:t>
            </w:r>
            <w:r>
              <w:t>（协议头注释）</w:t>
            </w:r>
          </w:p>
        </w:tc>
      </w:tr>
    </w:tbl>
    <w:p w14:paraId="2F2CA315">
      <w:pPr>
        <w:pBdr>
          <w:top w:val="single" w:color="000000" w:sz="6" w:space="0"/>
        </w:pBdr>
      </w:pPr>
    </w:p>
    <w:p w14:paraId="3D8B3041">
      <w:pPr>
        <w:pStyle w:val="4"/>
      </w:pPr>
      <w:bookmarkStart w:id="117" w:name="mu3pz27cw7u2xfx8j5b"/>
      <w:r>
        <w:t xml:space="preserve">8.2 status_type = 2 — </w:t>
      </w:r>
      <w:r>
        <w:rPr>
          <w:shd w:val="clear" w:color="auto" w:fill="F0F1F1"/>
        </w:rPr>
        <w:t>RMAI_STATUS_ADAS_HMW_TTC</w:t>
      </w:r>
      <w:bookmarkEnd w:id="117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10"/>
        <w:gridCol w:w="5610"/>
      </w:tblGrid>
      <w:tr w14:paraId="4679F7A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32899D86">
            <w:r>
              <w:t>项目</w:t>
            </w:r>
          </w:p>
        </w:tc>
        <w:tc>
          <w:tcPr>
            <w:tcW w:w="5610" w:type="dxa"/>
          </w:tcPr>
          <w:p w14:paraId="60C8AB1F">
            <w:r>
              <w:t>取值</w:t>
            </w:r>
          </w:p>
        </w:tc>
      </w:tr>
      <w:tr w14:paraId="266684B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0C63C2FF">
            <w:r>
              <w:t>中文说明</w:t>
            </w:r>
          </w:p>
        </w:tc>
        <w:tc>
          <w:tcPr>
            <w:tcW w:w="5610" w:type="dxa"/>
          </w:tcPr>
          <w:p w14:paraId="2C50806C">
            <w:r>
              <w:t>车距监测时间 TTC</w:t>
            </w:r>
          </w:p>
        </w:tc>
      </w:tr>
      <w:tr w14:paraId="36C3E85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28568F93">
            <w:r>
              <w:t xml:space="preserve">输出 </w:t>
            </w:r>
            <w:r>
              <w:rPr>
                <w:shd w:val="clear" w:color="auto" w:fill="F0F1F1"/>
              </w:rPr>
              <w:t>alg_type</w:t>
            </w:r>
          </w:p>
        </w:tc>
        <w:tc>
          <w:tcPr>
            <w:tcW w:w="5610" w:type="dxa"/>
          </w:tcPr>
          <w:p w14:paraId="4B1E38AC">
            <w:r>
              <w:t>2、3</w:t>
            </w:r>
          </w:p>
        </w:tc>
      </w:tr>
      <w:tr w14:paraId="225AC7C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278081CD">
            <w:r>
              <w:rPr>
                <w:shd w:val="clear" w:color="auto" w:fill="F0F1F1"/>
              </w:rPr>
              <w:t>RMAI_StatusItem.status_type</w:t>
            </w:r>
          </w:p>
        </w:tc>
        <w:tc>
          <w:tcPr>
            <w:tcW w:w="5610" w:type="dxa"/>
          </w:tcPr>
          <w:p w14:paraId="692DA852">
            <w:r>
              <w:rPr>
                <w:b/>
              </w:rPr>
              <w:t>2</w:t>
            </w:r>
          </w:p>
        </w:tc>
      </w:tr>
      <w:tr w14:paraId="355F154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21E9CB9B">
            <w:r>
              <w:rPr>
                <w:shd w:val="clear" w:color="auto" w:fill="F0F1F1"/>
              </w:rPr>
              <w:t>RMAI_StatusItem.text</w:t>
            </w:r>
            <w:r>
              <w:t xml:space="preserve"> 示例</w:t>
            </w:r>
          </w:p>
        </w:tc>
        <w:tc>
          <w:tcPr>
            <w:tcW w:w="5610" w:type="dxa"/>
          </w:tcPr>
          <w:p w14:paraId="29EB73DB">
            <w:r>
              <w:rPr>
                <w:shd w:val="clear" w:color="auto" w:fill="F0F1F1"/>
              </w:rPr>
              <w:t>"5.0s"</w:t>
            </w:r>
          </w:p>
        </w:tc>
      </w:tr>
    </w:tbl>
    <w:p w14:paraId="6384DBF2">
      <w:pPr>
        <w:pBdr>
          <w:top w:val="single" w:color="000000" w:sz="6" w:space="0"/>
        </w:pBdr>
      </w:pPr>
    </w:p>
    <w:p w14:paraId="15666F8C">
      <w:pPr>
        <w:pStyle w:val="4"/>
      </w:pPr>
      <w:bookmarkStart w:id="118" w:name="mu3pz27kfi2ooiw0slc"/>
      <w:r>
        <w:t xml:space="preserve">8.3 status_type = 3 — </w:t>
      </w:r>
      <w:r>
        <w:rPr>
          <w:shd w:val="clear" w:color="auto" w:fill="F0F1F1"/>
        </w:rPr>
        <w:t>RMAI_STATUS_ADAS_CAR_SPEED</w:t>
      </w:r>
      <w:bookmarkEnd w:id="118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10"/>
        <w:gridCol w:w="5610"/>
      </w:tblGrid>
      <w:tr w14:paraId="6012606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468B8BEE">
            <w:r>
              <w:t>项目</w:t>
            </w:r>
          </w:p>
        </w:tc>
        <w:tc>
          <w:tcPr>
            <w:tcW w:w="5610" w:type="dxa"/>
          </w:tcPr>
          <w:p w14:paraId="0CD255AF">
            <w:r>
              <w:t>取值</w:t>
            </w:r>
          </w:p>
        </w:tc>
      </w:tr>
      <w:tr w14:paraId="6FA27B7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5F9EAE63">
            <w:r>
              <w:t>中文说明</w:t>
            </w:r>
          </w:p>
        </w:tc>
        <w:tc>
          <w:tcPr>
            <w:tcW w:w="5610" w:type="dxa"/>
          </w:tcPr>
          <w:p w14:paraId="6B7C5E2A">
            <w:r>
              <w:t>当前车速</w:t>
            </w:r>
          </w:p>
        </w:tc>
      </w:tr>
      <w:tr w14:paraId="61F3B7D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60A25E47">
            <w:r>
              <w:t xml:space="preserve">输出 </w:t>
            </w:r>
            <w:r>
              <w:rPr>
                <w:shd w:val="clear" w:color="auto" w:fill="F0F1F1"/>
              </w:rPr>
              <w:t>alg_type</w:t>
            </w:r>
          </w:p>
        </w:tc>
        <w:tc>
          <w:tcPr>
            <w:tcW w:w="5610" w:type="dxa"/>
          </w:tcPr>
          <w:p w14:paraId="5093B6AD">
            <w:r>
              <w:t>2、3</w:t>
            </w:r>
          </w:p>
        </w:tc>
      </w:tr>
      <w:tr w14:paraId="4564219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7B1BC3C3">
            <w:r>
              <w:rPr>
                <w:shd w:val="clear" w:color="auto" w:fill="F0F1F1"/>
              </w:rPr>
              <w:t>RMAI_StatusItem.status_type</w:t>
            </w:r>
          </w:p>
        </w:tc>
        <w:tc>
          <w:tcPr>
            <w:tcW w:w="5610" w:type="dxa"/>
          </w:tcPr>
          <w:p w14:paraId="16881A60">
            <w:r>
              <w:rPr>
                <w:b/>
              </w:rPr>
              <w:t>3</w:t>
            </w:r>
          </w:p>
        </w:tc>
      </w:tr>
      <w:tr w14:paraId="790293E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67517DAC">
            <w:r>
              <w:rPr>
                <w:shd w:val="clear" w:color="auto" w:fill="F0F1F1"/>
              </w:rPr>
              <w:t>RMAI_StatusItem.text</w:t>
            </w:r>
            <w:r>
              <w:t xml:space="preserve"> 示例</w:t>
            </w:r>
          </w:p>
        </w:tc>
        <w:tc>
          <w:tcPr>
            <w:tcW w:w="5610" w:type="dxa"/>
          </w:tcPr>
          <w:p w14:paraId="79C46B79">
            <w:r>
              <w:rPr>
                <w:shd w:val="clear" w:color="auto" w:fill="F0F1F1"/>
              </w:rPr>
              <w:t>"56km/h"</w:t>
            </w:r>
          </w:p>
        </w:tc>
      </w:tr>
    </w:tbl>
    <w:p w14:paraId="38D5013E">
      <w:pPr>
        <w:pBdr>
          <w:top w:val="single" w:color="000000" w:sz="6" w:space="0"/>
        </w:pBdr>
      </w:pPr>
    </w:p>
    <w:p w14:paraId="5BD247D1">
      <w:pPr>
        <w:pStyle w:val="4"/>
      </w:pPr>
      <w:bookmarkStart w:id="119" w:name="mu3pz27te36lxwuo3pp"/>
      <w:r>
        <w:t xml:space="preserve">8.4 status_type = 4 — </w:t>
      </w:r>
      <w:r>
        <w:rPr>
          <w:shd w:val="clear" w:color="auto" w:fill="F0F1F1"/>
        </w:rPr>
        <w:t>RMAI_STATUS_ADAS_CAR_RELATIVE_SPEED</w:t>
      </w:r>
      <w:bookmarkEnd w:id="119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10"/>
        <w:gridCol w:w="5610"/>
      </w:tblGrid>
      <w:tr w14:paraId="17E4AC1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5829A632">
            <w:r>
              <w:t>项目</w:t>
            </w:r>
          </w:p>
        </w:tc>
        <w:tc>
          <w:tcPr>
            <w:tcW w:w="5610" w:type="dxa"/>
          </w:tcPr>
          <w:p w14:paraId="59B72A3A">
            <w:r>
              <w:t>取值</w:t>
            </w:r>
          </w:p>
        </w:tc>
      </w:tr>
      <w:tr w14:paraId="3D72049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0FA60DD6">
            <w:r>
              <w:t>中文说明</w:t>
            </w:r>
          </w:p>
        </w:tc>
        <w:tc>
          <w:tcPr>
            <w:tcW w:w="5610" w:type="dxa"/>
          </w:tcPr>
          <w:p w14:paraId="29E7FDF5">
            <w:r>
              <w:t>前车相对速度</w:t>
            </w:r>
          </w:p>
        </w:tc>
      </w:tr>
      <w:tr w14:paraId="578BFA3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3055900D">
            <w:r>
              <w:t xml:space="preserve">输出 </w:t>
            </w:r>
            <w:r>
              <w:rPr>
                <w:shd w:val="clear" w:color="auto" w:fill="F0F1F1"/>
              </w:rPr>
              <w:t>alg_type</w:t>
            </w:r>
          </w:p>
        </w:tc>
        <w:tc>
          <w:tcPr>
            <w:tcW w:w="5610" w:type="dxa"/>
          </w:tcPr>
          <w:p w14:paraId="47821C0A">
            <w:r>
              <w:t>2、3</w:t>
            </w:r>
          </w:p>
        </w:tc>
      </w:tr>
      <w:tr w14:paraId="1E23DC6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38DFD7D4">
            <w:r>
              <w:rPr>
                <w:shd w:val="clear" w:color="auto" w:fill="F0F1F1"/>
              </w:rPr>
              <w:t>RMAI_StatusItem.status_type</w:t>
            </w:r>
          </w:p>
        </w:tc>
        <w:tc>
          <w:tcPr>
            <w:tcW w:w="5610" w:type="dxa"/>
          </w:tcPr>
          <w:p w14:paraId="4B9ADE1D">
            <w:r>
              <w:rPr>
                <w:b/>
              </w:rPr>
              <w:t>4</w:t>
            </w:r>
          </w:p>
        </w:tc>
      </w:tr>
      <w:tr w14:paraId="1FA76BF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5610" w:type="dxa"/>
          </w:tcPr>
          <w:p w14:paraId="0792EA4F">
            <w:r>
              <w:rPr>
                <w:shd w:val="clear" w:color="auto" w:fill="F0F1F1"/>
              </w:rPr>
              <w:t>RMAI_StatusItem.text</w:t>
            </w:r>
            <w:r>
              <w:t xml:space="preserve"> 示例</w:t>
            </w:r>
          </w:p>
        </w:tc>
        <w:tc>
          <w:tcPr>
            <w:tcW w:w="5610" w:type="dxa"/>
          </w:tcPr>
          <w:p w14:paraId="6D8029CE">
            <w:r>
              <w:rPr>
                <w:shd w:val="clear" w:color="auto" w:fill="F0F1F1"/>
              </w:rPr>
              <w:t>"4.5km/h"</w:t>
            </w:r>
          </w:p>
        </w:tc>
      </w:tr>
    </w:tbl>
    <w:p w14:paraId="41D4D4AE">
      <w:pPr>
        <w:pBdr>
          <w:top w:val="single" w:color="000000" w:sz="6" w:space="0"/>
        </w:pBdr>
      </w:pPr>
    </w:p>
    <w:p w14:paraId="377E7314">
      <w:pPr>
        <w:pStyle w:val="4"/>
      </w:pPr>
      <w:bookmarkStart w:id="120" w:name="mu3pz280duskx5watye"/>
      <w:r>
        <w:t>8.5 状态汇总速查表</w:t>
      </w:r>
      <w:bookmarkEnd w:id="120"/>
    </w:p>
    <w:tbl>
      <w:tblPr>
        <w:tblStyle w:val="6"/>
        <w:tblW w:w="0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29"/>
        <w:gridCol w:w="3770"/>
        <w:gridCol w:w="1756"/>
        <w:gridCol w:w="1902"/>
        <w:gridCol w:w="1863"/>
      </w:tblGrid>
      <w:tr w14:paraId="2C7028E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27D6E00D">
            <w:r>
              <w:t>status_type</w:t>
            </w:r>
          </w:p>
        </w:tc>
        <w:tc>
          <w:tcPr>
            <w:tcW w:w="2244" w:type="dxa"/>
          </w:tcPr>
          <w:p w14:paraId="1EE66111">
            <w:r>
              <w:t>枚举名</w:t>
            </w:r>
          </w:p>
        </w:tc>
        <w:tc>
          <w:tcPr>
            <w:tcW w:w="2244" w:type="dxa"/>
          </w:tcPr>
          <w:p w14:paraId="103E65B3">
            <w:r>
              <w:t>中文说明</w:t>
            </w:r>
          </w:p>
        </w:tc>
        <w:tc>
          <w:tcPr>
            <w:tcW w:w="2244" w:type="dxa"/>
          </w:tcPr>
          <w:p w14:paraId="4FAE9303">
            <w:r>
              <w:t>text 示例</w:t>
            </w:r>
          </w:p>
        </w:tc>
        <w:tc>
          <w:tcPr>
            <w:tcW w:w="2244" w:type="dxa"/>
          </w:tcPr>
          <w:p w14:paraId="0CDF7F6F">
            <w:r>
              <w:t>输出 alg_type</w:t>
            </w:r>
          </w:p>
        </w:tc>
      </w:tr>
      <w:tr w14:paraId="1938FD9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178BA68E">
            <w:r>
              <w:t>0</w:t>
            </w:r>
          </w:p>
        </w:tc>
        <w:tc>
          <w:tcPr>
            <w:tcW w:w="2244" w:type="dxa"/>
          </w:tcPr>
          <w:p w14:paraId="6CBF1593">
            <w:r>
              <w:rPr>
                <w:shd w:val="clear" w:color="auto" w:fill="F0F1F1"/>
              </w:rPr>
              <w:t>RMAI_STATUS_NONE</w:t>
            </w:r>
          </w:p>
        </w:tc>
        <w:tc>
          <w:tcPr>
            <w:tcW w:w="2244" w:type="dxa"/>
          </w:tcPr>
          <w:p w14:paraId="608BB8EE">
            <w:r>
              <w:t>—</w:t>
            </w:r>
          </w:p>
        </w:tc>
        <w:tc>
          <w:tcPr>
            <w:tcW w:w="2244" w:type="dxa"/>
          </w:tcPr>
          <w:p w14:paraId="3C0292D1">
            <w:r>
              <w:t>—</w:t>
            </w:r>
          </w:p>
        </w:tc>
        <w:tc>
          <w:tcPr>
            <w:tcW w:w="2244" w:type="dxa"/>
          </w:tcPr>
          <w:p w14:paraId="5BC25198">
            <w:r>
              <w:t>不写入</w:t>
            </w:r>
          </w:p>
        </w:tc>
      </w:tr>
      <w:tr w14:paraId="6E36C77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1ECB825E">
            <w:r>
              <w:t>1</w:t>
            </w:r>
          </w:p>
        </w:tc>
        <w:tc>
          <w:tcPr>
            <w:tcW w:w="2244" w:type="dxa"/>
          </w:tcPr>
          <w:p w14:paraId="3EB31B00">
            <w:r>
              <w:rPr>
                <w:shd w:val="clear" w:color="auto" w:fill="F0F1F1"/>
              </w:rPr>
              <w:t>RMAI_STATUS_ADAS_FCW_TTC</w:t>
            </w:r>
          </w:p>
        </w:tc>
        <w:tc>
          <w:tcPr>
            <w:tcW w:w="2244" w:type="dxa"/>
          </w:tcPr>
          <w:p w14:paraId="04A8BF16">
            <w:r>
              <w:t>前向碰撞 TTC</w:t>
            </w:r>
          </w:p>
        </w:tc>
        <w:tc>
          <w:tcPr>
            <w:tcW w:w="2244" w:type="dxa"/>
          </w:tcPr>
          <w:p w14:paraId="435FC7C3">
            <w:r>
              <w:rPr>
                <w:shd w:val="clear" w:color="auto" w:fill="F0F1F1"/>
              </w:rPr>
              <w:t>"5.0s"</w:t>
            </w:r>
          </w:p>
        </w:tc>
        <w:tc>
          <w:tcPr>
            <w:tcW w:w="2244" w:type="dxa"/>
          </w:tcPr>
          <w:p w14:paraId="3A45F11F">
            <w:r>
              <w:t>2, 3</w:t>
            </w:r>
          </w:p>
        </w:tc>
      </w:tr>
      <w:tr w14:paraId="39D7540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3F84253D">
            <w:r>
              <w:t>2</w:t>
            </w:r>
          </w:p>
        </w:tc>
        <w:tc>
          <w:tcPr>
            <w:tcW w:w="2244" w:type="dxa"/>
          </w:tcPr>
          <w:p w14:paraId="2FA04736">
            <w:r>
              <w:rPr>
                <w:shd w:val="clear" w:color="auto" w:fill="F0F1F1"/>
              </w:rPr>
              <w:t>RMAI_STATUS_ADAS_HMW_TTC</w:t>
            </w:r>
          </w:p>
        </w:tc>
        <w:tc>
          <w:tcPr>
            <w:tcW w:w="2244" w:type="dxa"/>
          </w:tcPr>
          <w:p w14:paraId="77289AF6">
            <w:r>
              <w:t>车距监测 TTC</w:t>
            </w:r>
          </w:p>
        </w:tc>
        <w:tc>
          <w:tcPr>
            <w:tcW w:w="2244" w:type="dxa"/>
          </w:tcPr>
          <w:p w14:paraId="0EFCADBB">
            <w:r>
              <w:rPr>
                <w:shd w:val="clear" w:color="auto" w:fill="F0F1F1"/>
              </w:rPr>
              <w:t>"5.0s"</w:t>
            </w:r>
          </w:p>
        </w:tc>
        <w:tc>
          <w:tcPr>
            <w:tcW w:w="2244" w:type="dxa"/>
          </w:tcPr>
          <w:p w14:paraId="71B9BDC3">
            <w:r>
              <w:t>2, 3</w:t>
            </w:r>
          </w:p>
        </w:tc>
      </w:tr>
      <w:tr w14:paraId="48AA646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40C7854E">
            <w:r>
              <w:t>3</w:t>
            </w:r>
          </w:p>
        </w:tc>
        <w:tc>
          <w:tcPr>
            <w:tcW w:w="2244" w:type="dxa"/>
          </w:tcPr>
          <w:p w14:paraId="0D13E151">
            <w:r>
              <w:rPr>
                <w:shd w:val="clear" w:color="auto" w:fill="F0F1F1"/>
              </w:rPr>
              <w:t>RMAI_STATUS_ADAS_CAR_SPEED</w:t>
            </w:r>
          </w:p>
        </w:tc>
        <w:tc>
          <w:tcPr>
            <w:tcW w:w="2244" w:type="dxa"/>
          </w:tcPr>
          <w:p w14:paraId="58D23FF9">
            <w:r>
              <w:t>当前车速</w:t>
            </w:r>
          </w:p>
        </w:tc>
        <w:tc>
          <w:tcPr>
            <w:tcW w:w="2244" w:type="dxa"/>
          </w:tcPr>
          <w:p w14:paraId="01BDCE1E">
            <w:r>
              <w:rPr>
                <w:shd w:val="clear" w:color="auto" w:fill="F0F1F1"/>
              </w:rPr>
              <w:t>"56km/h"</w:t>
            </w:r>
          </w:p>
        </w:tc>
        <w:tc>
          <w:tcPr>
            <w:tcW w:w="2244" w:type="dxa"/>
          </w:tcPr>
          <w:p w14:paraId="77B69B85">
            <w:r>
              <w:t>2, 3</w:t>
            </w:r>
          </w:p>
        </w:tc>
      </w:tr>
      <w:tr w14:paraId="53CBF59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244" w:type="dxa"/>
          </w:tcPr>
          <w:p w14:paraId="2D623D8E">
            <w:r>
              <w:t>4</w:t>
            </w:r>
          </w:p>
        </w:tc>
        <w:tc>
          <w:tcPr>
            <w:tcW w:w="2244" w:type="dxa"/>
          </w:tcPr>
          <w:p w14:paraId="7300367C">
            <w:r>
              <w:rPr>
                <w:shd w:val="clear" w:color="auto" w:fill="F0F1F1"/>
              </w:rPr>
              <w:t>RMAI_STATUS_ADAS_CAR_RELATIVE_SPEED</w:t>
            </w:r>
          </w:p>
        </w:tc>
        <w:tc>
          <w:tcPr>
            <w:tcW w:w="2244" w:type="dxa"/>
          </w:tcPr>
          <w:p w14:paraId="3B30961B">
            <w:r>
              <w:t>前车相对速度</w:t>
            </w:r>
          </w:p>
        </w:tc>
        <w:tc>
          <w:tcPr>
            <w:tcW w:w="2244" w:type="dxa"/>
          </w:tcPr>
          <w:p w14:paraId="081338EB">
            <w:r>
              <w:rPr>
                <w:shd w:val="clear" w:color="auto" w:fill="F0F1F1"/>
              </w:rPr>
              <w:t>"4.5km/h"</w:t>
            </w:r>
          </w:p>
        </w:tc>
        <w:tc>
          <w:tcPr>
            <w:tcW w:w="2244" w:type="dxa"/>
          </w:tcPr>
          <w:p w14:paraId="1F8AEEF1">
            <w:r>
              <w:t>2, 3</w:t>
            </w:r>
          </w:p>
        </w:tc>
      </w:tr>
    </w:tbl>
    <w:p w14:paraId="0F4590DB">
      <w:pPr>
        <w:pBdr>
          <w:top w:val="single" w:color="000000" w:sz="6" w:space="0"/>
        </w:pBdr>
      </w:pPr>
    </w:p>
    <w:p w14:paraId="74AA8492">
      <w:pPr>
        <w:pStyle w:val="3"/>
      </w:pPr>
      <w:bookmarkStart w:id="121" w:name="mu3pz288hj0mhvro30i"/>
      <w:r>
        <w:t>9. 解码示例（C 语言）</w:t>
      </w:r>
      <w:bookmarkEnd w:id="121"/>
    </w:p>
    <w:p w14:paraId="78A2BF64">
      <w:pPr>
        <w:pStyle w:val="4"/>
      </w:pPr>
      <w:bookmarkStart w:id="122" w:name="mu3pz28aiiya2bh587b"/>
      <w:r>
        <w:t>9.1 查找指定 DataBlock</w:t>
      </w:r>
      <w:bookmarkEnd w:id="122"/>
    </w:p>
    <w:p w14:paraId="48B8EFF4">
      <w:pPr>
        <w:pStyle w:val="9"/>
        <w:shd w:val="clear" w:color="auto" w:fill="D0CECE"/>
      </w:pPr>
      <w:r>
        <w:t>#include "rmai_info_parse_struct_protocol.h"</w:t>
      </w:r>
      <w:r>
        <w:br w:type="textWrapping"/>
      </w:r>
      <w:r>
        <w:t>#include &lt;stdint.h&gt;</w:t>
      </w:r>
      <w:r>
        <w:br w:type="textWrapping"/>
      </w:r>
      <w:r>
        <w:br w:type="textWrapping"/>
      </w:r>
      <w:r>
        <w:t>static const RMAI_AlgGroupDataBlockHeader* find_data_block(</w:t>
      </w:r>
      <w:r>
        <w:br w:type="textWrapping"/>
      </w:r>
      <w:r>
        <w:t xml:space="preserve">    const uint8_t* payload_base,</w:t>
      </w:r>
      <w:r>
        <w:br w:type="textWrapping"/>
      </w:r>
      <w:r>
        <w:t xml:space="preserve">    const RMAI_AlgGroupPayloadHeader* ph,</w:t>
      </w:r>
      <w:r>
        <w:br w:type="textWrapping"/>
      </w:r>
      <w:r>
        <w:t xml:space="preserve">    uint32_t want_type)</w:t>
      </w:r>
      <w:r>
        <w:br w:type="textWrapping"/>
      </w:r>
      <w:r>
        <w:t>{</w:t>
      </w:r>
      <w:r>
        <w:br w:type="textWrapping"/>
      </w:r>
      <w:r>
        <w:t xml:space="preserve">    const RMAI_AlgGroupDataBlockHeader* blocks =</w:t>
      </w:r>
      <w:r>
        <w:br w:type="textWrapping"/>
      </w:r>
      <w:r>
        <w:t xml:space="preserve">        (const RMAI_AlgGroupDataBlockHeader*)(payload_base + sizeof(RMAI_AlgGroupPayloadHeader));</w:t>
      </w:r>
      <w:r>
        <w:br w:type="textWrapping"/>
      </w:r>
      <w:r>
        <w:br w:type="textWrapping"/>
      </w:r>
      <w:r>
        <w:t xml:space="preserve">    for (int i = 0; i &lt; ph-&gt;data_block_count; ++i) {</w:t>
      </w:r>
      <w:r>
        <w:br w:type="textWrapping"/>
      </w:r>
      <w:r>
        <w:t xml:space="preserve">        if (blocks[i].block_type == want_type) {</w:t>
      </w:r>
      <w:r>
        <w:br w:type="textWrapping"/>
      </w:r>
      <w:r>
        <w:t xml:space="preserve">            return &amp;blocks[i];</w:t>
      </w:r>
      <w:r>
        <w:br w:type="textWrapping"/>
      </w:r>
      <w:r>
        <w:t xml:space="preserve">        }</w:t>
      </w:r>
      <w:r>
        <w:br w:type="textWrapping"/>
      </w:r>
      <w:r>
        <w:t xml:space="preserve">    }</w:t>
      </w:r>
      <w:r>
        <w:br w:type="textWrapping"/>
      </w:r>
      <w:r>
        <w:t xml:space="preserve">    return NULL;</w:t>
      </w:r>
      <w:r>
        <w:br w:type="textWrapping"/>
      </w:r>
      <w:r>
        <w:t>}</w:t>
      </w:r>
      <w:r>
        <w:br w:type="textWrapping"/>
      </w:r>
    </w:p>
    <w:p w14:paraId="45A11797">
      <w:pPr>
        <w:pStyle w:val="4"/>
      </w:pPr>
      <w:bookmarkStart w:id="123" w:name="mu3pz28f93fosntcajd"/>
      <w:r>
        <w:t>9.2 校验输出头并遍历算法组</w:t>
      </w:r>
      <w:bookmarkEnd w:id="123"/>
    </w:p>
    <w:p w14:paraId="4AC36370">
      <w:pPr>
        <w:pStyle w:val="9"/>
        <w:shd w:val="clear" w:color="auto" w:fill="D0CECE"/>
      </w:pPr>
      <w:r>
        <w:t>static int decode_struct_output(const RMAI_StructOutput* out)</w:t>
      </w:r>
      <w:r>
        <w:br w:type="textWrapping"/>
      </w:r>
      <w:r>
        <w:t>{</w:t>
      </w:r>
      <w:r>
        <w:br w:type="textWrapping"/>
      </w:r>
      <w:r>
        <w:t xml:space="preserve">    if (NULL == out || NULL == out-&gt;buffer || out-&gt;buffer_size &lt; (int)sizeof(RMAI_AlgOutputHeader)) {</w:t>
      </w:r>
      <w:r>
        <w:br w:type="textWrapping"/>
      </w:r>
      <w:r>
        <w:t xml:space="preserve">        return -1;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const RMAI_AlgOutputHeader* hdr = (const RMAI_AlgOutputHeader*)out-&gt;buffer;</w:t>
      </w:r>
      <w:r>
        <w:br w:type="textWrapping"/>
      </w:r>
      <w:r>
        <w:t xml:space="preserve">    if (hdr-&gt;magic != RMAI_STRUCT_MAGIC || hdr-&gt;version != RMAI_STRUCT_VERSION) {</w:t>
      </w:r>
      <w:r>
        <w:br w:type="textWrapping"/>
      </w:r>
      <w:r>
        <w:t xml:space="preserve">        return -1;</w:t>
      </w:r>
      <w:r>
        <w:br w:type="textWrapping"/>
      </w:r>
      <w:r>
        <w:t xml:space="preserve">    }</w:t>
      </w:r>
      <w:r>
        <w:br w:type="textWrapping"/>
      </w:r>
      <w:r>
        <w:t xml:space="preserve">    if (0 == hdr-&gt;group_count) {</w:t>
      </w:r>
      <w:r>
        <w:br w:type="textWrapping"/>
      </w:r>
      <w:r>
        <w:t xml:space="preserve">        return 0;  /* 空结果 */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const RMAI_AlgGroupHeader* groups =</w:t>
      </w:r>
      <w:r>
        <w:br w:type="textWrapping"/>
      </w:r>
      <w:r>
        <w:t xml:space="preserve">        (const RMAI_AlgGroupHeader*)(out-&gt;buffer + hdr-&gt;groups_offset);</w:t>
      </w:r>
      <w:r>
        <w:br w:type="textWrapping"/>
      </w:r>
      <w:r>
        <w:br w:type="textWrapping"/>
      </w:r>
      <w:r>
        <w:t xml:space="preserve">    for (uint16_t i = 0; i &lt; hdr-&gt;group_count; ++i) {</w:t>
      </w:r>
      <w:r>
        <w:br w:type="textWrapping"/>
      </w:r>
      <w:r>
        <w:t xml:space="preserve">        switch (groups[i].alg_type) {</w:t>
      </w:r>
      <w:r>
        <w:br w:type="textWrapping"/>
      </w:r>
      <w:r>
        <w:t xml:space="preserve">        case RMAI_ALG_FCW_HMW:</w:t>
      </w:r>
      <w:r>
        <w:br w:type="textWrapping"/>
      </w:r>
      <w:r>
        <w:t xml:space="preserve">            handle_fcw_hmw(out-&gt;buffer, &amp;groups[i]);</w:t>
      </w:r>
      <w:r>
        <w:br w:type="textWrapping"/>
      </w:r>
      <w:r>
        <w:t xml:space="preserve">            break;</w:t>
      </w:r>
      <w:r>
        <w:br w:type="textWrapping"/>
      </w:r>
      <w:r>
        <w:t xml:space="preserve">        case RMAI_ALG_PCW:</w:t>
      </w:r>
      <w:r>
        <w:br w:type="textWrapping"/>
      </w:r>
      <w:r>
        <w:t xml:space="preserve">            handle_pcw(out-&gt;buffer, &amp;groups[i]);</w:t>
      </w:r>
      <w:r>
        <w:br w:type="textWrapping"/>
      </w:r>
      <w:r>
        <w:t xml:space="preserve">            break;</w:t>
      </w:r>
      <w:r>
        <w:br w:type="textWrapping"/>
      </w:r>
      <w:r>
        <w:t xml:space="preserve">        /* 其他 alg_type 按第 6 章 DataBlock 定义处理 */</w:t>
      </w:r>
      <w:r>
        <w:br w:type="textWrapping"/>
      </w:r>
      <w:r>
        <w:t xml:space="preserve">        default:</w:t>
      </w:r>
      <w:r>
        <w:br w:type="textWrapping"/>
      </w:r>
      <w:r>
        <w:t xml:space="preserve">            break;</w:t>
      </w:r>
      <w:r>
        <w:br w:type="textWrapping"/>
      </w:r>
      <w:r>
        <w:t xml:space="preserve">        }</w:t>
      </w:r>
      <w:r>
        <w:br w:type="textWrapping"/>
      </w:r>
      <w:r>
        <w:t xml:space="preserve">    }</w:t>
      </w:r>
      <w:r>
        <w:br w:type="textWrapping"/>
      </w:r>
      <w:r>
        <w:t xml:space="preserve">    return 0;</w:t>
      </w:r>
      <w:r>
        <w:br w:type="textWrapping"/>
      </w:r>
      <w:r>
        <w:t>}</w:t>
      </w:r>
      <w:r>
        <w:br w:type="textWrapping"/>
      </w:r>
    </w:p>
    <w:p w14:paraId="78ED4C85">
      <w:pPr>
        <w:pStyle w:val="4"/>
      </w:pPr>
      <w:bookmarkStart w:id="124" w:name="mu3pz28ke7jytzcc46"/>
      <w:r>
        <w:t>9.3 读取 FCW 车辆、距离、报警与状态</w:t>
      </w:r>
      <w:bookmarkEnd w:id="124"/>
    </w:p>
    <w:p w14:paraId="3C4F3A4E">
      <w:pPr>
        <w:pStyle w:val="9"/>
        <w:shd w:val="clear" w:color="auto" w:fill="D0CECE"/>
      </w:pPr>
      <w:r>
        <w:t>static void handle_fcw_hmw(const uint8_t* buf,</w:t>
      </w:r>
      <w:r>
        <w:br w:type="textWrapping"/>
      </w:r>
      <w:r>
        <w:t xml:space="preserve">                           const RMAI_AlgGroupHeader* item)</w:t>
      </w:r>
      <w:r>
        <w:br w:type="textWrapping"/>
      </w:r>
      <w:r>
        <w:t>{</w:t>
      </w:r>
      <w:r>
        <w:br w:type="textWrapping"/>
      </w:r>
      <w:r>
        <w:t xml:space="preserve">    const uint8_t* pb = buf + item-&gt;payload_offset;</w:t>
      </w:r>
      <w:r>
        <w:br w:type="textWrapping"/>
      </w:r>
      <w:r>
        <w:t xml:space="preserve">    const RMAI_AlgGroupPayloadHeader* ph =</w:t>
      </w:r>
      <w:r>
        <w:br w:type="textWrapping"/>
      </w:r>
      <w:r>
        <w:t xml:space="preserve">        (const RMAI_AlgGroupPayloadHeader*)pb;</w:t>
      </w:r>
      <w:r>
        <w:br w:type="textWrapping"/>
      </w:r>
      <w:r>
        <w:br w:type="textWrapping"/>
      </w:r>
      <w:r>
        <w:t xml:space="preserve">    /* 目标车辆检测框 + 距离 */</w:t>
      </w:r>
      <w:r>
        <w:br w:type="textWrapping"/>
      </w:r>
      <w:r>
        <w:t xml:space="preserve">    const RMAI_AlgGroupDataBlockHeader* veh_sec =</w:t>
      </w:r>
      <w:r>
        <w:br w:type="textWrapping"/>
      </w:r>
      <w:r>
        <w:t xml:space="preserve">        find_data_block(pb, ph, RMAI_ADAS_VEHICLES);</w:t>
      </w:r>
      <w:r>
        <w:br w:type="textWrapping"/>
      </w:r>
      <w:r>
        <w:t xml:space="preserve">    if (veh_sec &amp;&amp; veh_sec-&gt;count &gt; 0) {</w:t>
      </w:r>
      <w:r>
        <w:br w:type="textWrapping"/>
      </w:r>
      <w:r>
        <w:t xml:space="preserve">        const RMAI_Vehicle* vehicles =</w:t>
      </w:r>
      <w:r>
        <w:br w:type="textWrapping"/>
      </w:r>
      <w:r>
        <w:t xml:space="preserve">            (const RMAI_Vehicle*)(pb + veh_sec-&gt;data_offset);</w:t>
      </w:r>
      <w:r>
        <w:br w:type="textWrapping"/>
      </w:r>
      <w:r>
        <w:t xml:space="preserve">        for (uint32_t k = 0; k &lt; veh_sec-&gt;count; ++k) {</w:t>
      </w:r>
      <w:r>
        <w:br w:type="textWrapping"/>
      </w:r>
      <w:r>
        <w:t xml:space="preserve">            if (!vehicles[k].is_target) continue;</w:t>
      </w:r>
      <w:r>
        <w:br w:type="textWrapping"/>
      </w:r>
      <w:r>
        <w:br w:type="textWrapping"/>
      </w:r>
      <w:r>
        <w:t xml:space="preserve">            float dist_m = 0.0f;</w:t>
      </w:r>
      <w:r>
        <w:br w:type="textWrapping"/>
      </w:r>
      <w:r>
        <w:t xml:space="preserve">            int has_dist = (vehicles[k].flags &amp; 0x01) ? 1 : 0;</w:t>
      </w:r>
      <w:r>
        <w:br w:type="textWrapping"/>
      </w:r>
      <w:r>
        <w:t xml:space="preserve">            if (has_dist) {</w:t>
      </w:r>
      <w:r>
        <w:br w:type="textWrapping"/>
      </w:r>
      <w:r>
        <w:t xml:space="preserve">                dist_m = vehicles[k].distance;</w:t>
      </w:r>
      <w:r>
        <w:br w:type="textWrapping"/>
      </w:r>
      <w:r>
        <w:t xml:space="preserve">            }</w:t>
      </w:r>
      <w:r>
        <w:br w:type="textWrapping"/>
      </w:r>
      <w:r>
        <w:t xml:space="preserve">            /* vehicles[k].x/y/width/height：检测框；dist_m：米 */</w:t>
      </w:r>
      <w:r>
        <w:br w:type="textWrapping"/>
      </w:r>
      <w:r>
        <w:t xml:space="preserve">        }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/* 报警 */</w:t>
      </w:r>
      <w:r>
        <w:br w:type="textWrapping"/>
      </w:r>
      <w:r>
        <w:t xml:space="preserve">    const RMAI_AlgGroupDataBlockHeader* alarm_sec =</w:t>
      </w:r>
      <w:r>
        <w:br w:type="textWrapping"/>
      </w:r>
      <w:r>
        <w:t xml:space="preserve">        find_data_block(pb, ph, RMAI_ALG_ALARMS);</w:t>
      </w:r>
      <w:r>
        <w:br w:type="textWrapping"/>
      </w:r>
      <w:r>
        <w:t xml:space="preserve">    if (alarm_sec &amp;&amp; alarm_sec-&gt;count &gt; 0) {</w:t>
      </w:r>
      <w:r>
        <w:br w:type="textWrapping"/>
      </w:r>
      <w:r>
        <w:t xml:space="preserve">        const RMAI_AlarmItem* alarms =</w:t>
      </w:r>
      <w:r>
        <w:br w:type="textWrapping"/>
      </w:r>
      <w:r>
        <w:t xml:space="preserve">            (const RMAI_AlarmItem*)(pb + alarm_sec-&gt;data_offset);</w:t>
      </w:r>
      <w:r>
        <w:br w:type="textWrapping"/>
      </w:r>
      <w:r>
        <w:t xml:space="preserve">        for (uint32_t k = 0; k &lt; alarm_sec-&gt;count; ++k) {</w:t>
      </w:r>
      <w:r>
        <w:br w:type="textWrapping"/>
      </w:r>
      <w:r>
        <w:t xml:space="preserve">            switch (alarms[k].alarm_type) {</w:t>
      </w:r>
      <w:r>
        <w:br w:type="textWrapping"/>
      </w:r>
      <w:r>
        <w:t xml:space="preserve">            case RMAI_ALARM_ADAS_FCW_COLLISION:</w:t>
      </w:r>
      <w:r>
        <w:br w:type="textWrapping"/>
      </w:r>
      <w:r>
        <w:t xml:space="preserve">                break;</w:t>
      </w:r>
      <w:r>
        <w:br w:type="textWrapping"/>
      </w:r>
      <w:r>
        <w:t xml:space="preserve">            case RMAI_ALARM_ADAS_HMW_CAR_DISTANCE_CLOSE:</w:t>
      </w:r>
      <w:r>
        <w:br w:type="textWrapping"/>
      </w:r>
      <w:r>
        <w:t xml:space="preserve">                break;</w:t>
      </w:r>
      <w:r>
        <w:br w:type="textWrapping"/>
      </w:r>
      <w:r>
        <w:t xml:space="preserve">            default:</w:t>
      </w:r>
      <w:r>
        <w:br w:type="textWrapping"/>
      </w:r>
      <w:r>
        <w:t xml:space="preserve">                break;</w:t>
      </w:r>
      <w:r>
        <w:br w:type="textWrapping"/>
      </w:r>
      <w:r>
        <w:t xml:space="preserve">            }</w:t>
      </w:r>
      <w:r>
        <w:br w:type="textWrapping"/>
      </w:r>
      <w:r>
        <w:t xml:space="preserve">        }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/* TTC / 车速等状态（text 为字符串，如 "5.0s"） */</w:t>
      </w:r>
      <w:r>
        <w:br w:type="textWrapping"/>
      </w:r>
      <w:r>
        <w:t xml:space="preserve">    const RMAI_AlgGroupDataBlockHeader* status_sec =</w:t>
      </w:r>
      <w:r>
        <w:br w:type="textWrapping"/>
      </w:r>
      <w:r>
        <w:t xml:space="preserve">        find_data_block(pb, ph, RMAI_ADAS_STATUS);</w:t>
      </w:r>
      <w:r>
        <w:br w:type="textWrapping"/>
      </w:r>
      <w:r>
        <w:t xml:space="preserve">    if (status_sec &amp;&amp; status_sec-&gt;count &gt; 0) {</w:t>
      </w:r>
      <w:r>
        <w:br w:type="textWrapping"/>
      </w:r>
      <w:r>
        <w:t xml:space="preserve">        const RMAI_StatusItem* st =</w:t>
      </w:r>
      <w:r>
        <w:br w:type="textWrapping"/>
      </w:r>
      <w:r>
        <w:t xml:space="preserve">            (const RMAI_StatusItem*)(pb + status_sec-&gt;data_offset);</w:t>
      </w:r>
      <w:r>
        <w:br w:type="textWrapping"/>
      </w:r>
      <w:r>
        <w:t xml:space="preserve">        for (uint32_t k = 0; k &lt; status_sec-&gt;count; ++k) {</w:t>
      </w:r>
      <w:r>
        <w:br w:type="textWrapping"/>
      </w:r>
      <w:r>
        <w:t xml:space="preserve">            if (st[k].status_type == RMAI_STATUS_ADAS_FCW_TTC) {</w:t>
      </w:r>
      <w:r>
        <w:br w:type="textWrapping"/>
      </w:r>
      <w:r>
        <w:t xml:space="preserve">                /* st[k].text 例如 "5.0s" */</w:t>
      </w:r>
      <w:r>
        <w:br w:type="textWrapping"/>
      </w:r>
      <w:r>
        <w:t xml:space="preserve">            }</w:t>
      </w:r>
      <w:r>
        <w:br w:type="textWrapping"/>
      </w:r>
      <w:r>
        <w:t xml:space="preserve">        }</w:t>
      </w:r>
      <w:r>
        <w:br w:type="textWrapping"/>
      </w:r>
      <w:r>
        <w:t xml:space="preserve">    }</w:t>
      </w:r>
      <w:r>
        <w:br w:type="textWrapping"/>
      </w:r>
      <w:r>
        <w:t>}</w:t>
      </w:r>
      <w:r>
        <w:br w:type="textWrapping"/>
      </w:r>
    </w:p>
    <w:p w14:paraId="67B84BA5">
      <w:pPr>
        <w:pStyle w:val="4"/>
      </w:pPr>
      <w:bookmarkStart w:id="125" w:name="mu3pz28omnh3sp3jo9"/>
      <w:r>
        <w:t>9.4 读取 PCW 行人与距离</w:t>
      </w:r>
      <w:bookmarkEnd w:id="125"/>
    </w:p>
    <w:p w14:paraId="56210D7D">
      <w:pPr>
        <w:pStyle w:val="9"/>
        <w:shd w:val="clear" w:color="auto" w:fill="D0CECE"/>
      </w:pPr>
      <w:r>
        <w:t>static void handle_pcw(const uint8_t* buf,</w:t>
      </w:r>
      <w:r>
        <w:br w:type="textWrapping"/>
      </w:r>
      <w:r>
        <w:t xml:space="preserve">                       const RMAI_AlgGroupHeader* item)</w:t>
      </w:r>
      <w:r>
        <w:br w:type="textWrapping"/>
      </w:r>
      <w:r>
        <w:t>{</w:t>
      </w:r>
      <w:r>
        <w:br w:type="textWrapping"/>
      </w:r>
      <w:r>
        <w:t xml:space="preserve">    const uint8_t* pb = buf + item-&gt;payload_offset;</w:t>
      </w:r>
      <w:r>
        <w:br w:type="textWrapping"/>
      </w:r>
      <w:r>
        <w:t xml:space="preserve">    const RMAI_AlgGroupPayloadHeader* ph =</w:t>
      </w:r>
      <w:r>
        <w:br w:type="textWrapping"/>
      </w:r>
      <w:r>
        <w:t xml:space="preserve">        (const RMAI_AlgGroupPayloadHeader*)pb;</w:t>
      </w:r>
      <w:r>
        <w:br w:type="textWrapping"/>
      </w:r>
      <w:r>
        <w:br w:type="textWrapping"/>
      </w:r>
      <w:r>
        <w:t xml:space="preserve">    const RMAI_AlgGroupDataBlockHeader* ped_sec =</w:t>
      </w:r>
      <w:r>
        <w:br w:type="textWrapping"/>
      </w:r>
      <w:r>
        <w:t xml:space="preserve">        find_data_block(pb, ph, RMAI_ADAS_PEDESTRIANS);</w:t>
      </w:r>
      <w:r>
        <w:br w:type="textWrapping"/>
      </w:r>
      <w:r>
        <w:t xml:space="preserve">    if (ped_sec &amp;&amp; ped_sec-&gt;count &gt; 0) {</w:t>
      </w:r>
      <w:r>
        <w:br w:type="textWrapping"/>
      </w:r>
      <w:r>
        <w:t xml:space="preserve">        const RMAI_Pedestrian* peds =</w:t>
      </w:r>
      <w:r>
        <w:br w:type="textWrapping"/>
      </w:r>
      <w:r>
        <w:t xml:space="preserve">            (const RMAI_Pedestrian*)(pb + ped_sec-&gt;data_offset);</w:t>
      </w:r>
      <w:r>
        <w:br w:type="textWrapping"/>
      </w:r>
      <w:r>
        <w:t xml:space="preserve">        for (uint32_t k = 0; k &lt; ped_sec-&gt;count; ++k) {</w:t>
      </w:r>
      <w:r>
        <w:br w:type="textWrapping"/>
      </w:r>
      <w:r>
        <w:t xml:space="preserve">            float dist_m = 0.0f;</w:t>
      </w:r>
      <w:r>
        <w:br w:type="textWrapping"/>
      </w:r>
      <w:r>
        <w:t xml:space="preserve">            if (peds[k].flags &amp; 0x01) {</w:t>
      </w:r>
      <w:r>
        <w:br w:type="textWrapping"/>
      </w:r>
      <w:r>
        <w:t xml:space="preserve">                dist_m = peds[k].distance;</w:t>
      </w:r>
      <w:r>
        <w:br w:type="textWrapping"/>
      </w:r>
      <w:r>
        <w:t xml:space="preserve">            }</w:t>
      </w:r>
      <w:r>
        <w:br w:type="textWrapping"/>
      </w:r>
      <w:r>
        <w:t xml:space="preserve">            /* peds[k].x/y/width/height；is_target=1 为目标行人 */</w:t>
      </w:r>
      <w:r>
        <w:br w:type="textWrapping"/>
      </w:r>
      <w:r>
        <w:t xml:space="preserve">        }</w:t>
      </w:r>
      <w:r>
        <w:br w:type="textWrapping"/>
      </w:r>
      <w:r>
        <w:t xml:space="preserve">    }</w:t>
      </w:r>
      <w:r>
        <w:br w:type="textWrapping"/>
      </w:r>
      <w:r>
        <w:t>}</w:t>
      </w:r>
      <w:r>
        <w:br w:type="textWrapping"/>
      </w:r>
    </w:p>
    <w:p w14:paraId="4F6B4FCF">
      <w:pPr>
        <w:pStyle w:val="4"/>
      </w:pPr>
      <w:bookmarkStart w:id="126" w:name="mu3pz28ur1wh6uzm7ao"/>
      <w:r>
        <w:t>9.5 解码要点</w:t>
      </w:r>
      <w:bookmarkEnd w:id="126"/>
    </w:p>
    <w:p w14:paraId="4D22DF24">
      <w:pPr>
        <w:numPr>
          <w:ilvl w:val="0"/>
          <w:numId w:val="6"/>
        </w:numPr>
      </w:pPr>
      <w:r>
        <w:t xml:space="preserve">校验 </w:t>
      </w:r>
      <w:r>
        <w:rPr>
          <w:shd w:val="clear" w:color="auto" w:fill="F0F1F1"/>
        </w:rPr>
        <w:t>RMAI_AlgOutputHeader</w:t>
      </w:r>
      <w:r>
        <w:t>（</w:t>
      </w:r>
      <w:r>
        <w:rPr>
          <w:shd w:val="clear" w:color="auto" w:fill="F0F1F1"/>
        </w:rPr>
        <w:t>magic</w:t>
      </w:r>
      <w:r>
        <w:t xml:space="preserve"> / </w:t>
      </w:r>
      <w:r>
        <w:rPr>
          <w:shd w:val="clear" w:color="auto" w:fill="F0F1F1"/>
        </w:rPr>
        <w:t>version</w:t>
      </w:r>
      <w:r>
        <w:t xml:space="preserve"> / </w:t>
      </w:r>
      <w:r>
        <w:rPr>
          <w:shd w:val="clear" w:color="auto" w:fill="F0F1F1"/>
        </w:rPr>
        <w:t>total_size</w:t>
      </w:r>
      <w:r>
        <w:t>）。</w:t>
      </w:r>
    </w:p>
    <w:p w14:paraId="30A7792A">
      <w:pPr>
        <w:numPr>
          <w:ilvl w:val="0"/>
          <w:numId w:val="6"/>
        </w:numPr>
      </w:pPr>
      <w:r>
        <w:t xml:space="preserve">遍历 </w:t>
      </w:r>
      <w:r>
        <w:rPr>
          <w:shd w:val="clear" w:color="auto" w:fill="F0F1F1"/>
        </w:rPr>
        <w:t>RMAI_AlgGroupHeader[group_count]</w:t>
      </w:r>
      <w:r>
        <w:t xml:space="preserve">，按 </w:t>
      </w:r>
      <w:r>
        <w:rPr>
          <w:shd w:val="clear" w:color="auto" w:fill="F0F1F1"/>
        </w:rPr>
        <w:t>alg_type</w:t>
      </w:r>
      <w:r>
        <w:t xml:space="preserve"> 分支。</w:t>
      </w:r>
    </w:p>
    <w:p w14:paraId="3BBF1123">
      <w:pPr>
        <w:numPr>
          <w:ilvl w:val="0"/>
          <w:numId w:val="6"/>
        </w:numPr>
      </w:pPr>
      <w:r>
        <w:t>Payload 内</w:t>
      </w:r>
      <w:r>
        <w:rPr>
          <w:b/>
        </w:rPr>
        <w:t>按</w:t>
      </w:r>
      <w:r>
        <w:t xml:space="preserve"> </w:t>
      </w:r>
      <w:r>
        <w:rPr>
          <w:shd w:val="clear" w:color="auto" w:fill="F0F1F1"/>
        </w:rPr>
        <w:t>block_type</w:t>
      </w:r>
      <w:r>
        <w:t xml:space="preserve"> </w:t>
      </w:r>
      <w:r>
        <w:rPr>
          <w:b/>
        </w:rPr>
        <w:t>查找</w:t>
      </w:r>
      <w:r>
        <w:t xml:space="preserve"> DataBlock，不可假设顺序。</w:t>
      </w:r>
    </w:p>
    <w:p w14:paraId="7AB70380">
      <w:pPr>
        <w:numPr>
          <w:ilvl w:val="0"/>
          <w:numId w:val="6"/>
        </w:numPr>
      </w:pPr>
      <w:r>
        <w:t xml:space="preserve">读取 </w:t>
      </w:r>
      <w:r>
        <w:rPr>
          <w:shd w:val="clear" w:color="auto" w:fill="F0F1F1"/>
        </w:rPr>
        <w:t>RMAI_Vehicle</w:t>
      </w:r>
      <w:r>
        <w:t xml:space="preserve"> / </w:t>
      </w:r>
      <w:r>
        <w:rPr>
          <w:shd w:val="clear" w:color="auto" w:fill="F0F1F1"/>
        </w:rPr>
        <w:t>RMAI_Pedestrian</w:t>
      </w:r>
      <w:r>
        <w:t xml:space="preserve"> 的 </w:t>
      </w:r>
      <w:r>
        <w:rPr>
          <w:shd w:val="clear" w:color="auto" w:fill="F0F1F1"/>
        </w:rPr>
        <w:t>distance</w:t>
      </w:r>
      <w:r>
        <w:t xml:space="preserve"> 前必须检查 </w:t>
      </w:r>
      <w:r>
        <w:rPr>
          <w:shd w:val="clear" w:color="auto" w:fill="F0F1F1"/>
        </w:rPr>
        <w:t>flags &amp; 0x01</w:t>
      </w:r>
      <w:r>
        <w:t>（见 §5.5）。</w:t>
      </w:r>
    </w:p>
    <w:p w14:paraId="444C3545">
      <w:pPr>
        <w:pBdr>
          <w:top w:val="single" w:color="000000" w:sz="6" w:space="0"/>
        </w:pBdr>
      </w:pPr>
    </w:p>
    <w:p w14:paraId="712ED723">
      <w:pPr>
        <w:pStyle w:val="3"/>
      </w:pPr>
      <w:bookmarkStart w:id="127" w:name="mu3pz299vk09s066eii"/>
      <w:r>
        <w:t>10. Demo 工程（streamax_video_aiinfo_parse）</w:t>
      </w:r>
      <w:bookmarkEnd w:id="127"/>
    </w:p>
    <w:p w14:paraId="3A737A8B">
      <w:pPr>
        <w:pStyle w:val="4"/>
      </w:pPr>
      <w:bookmarkStart w:id="128" w:name="mu3pz29bm186qqa4wn9"/>
      <w:r>
        <w:t>10.1 定位</w:t>
      </w:r>
      <w:bookmarkEnd w:id="128"/>
    </w:p>
    <w:p w14:paraId="2F268160">
      <w:r>
        <w:t>面向客户的</w:t>
      </w:r>
      <w:r>
        <w:rPr>
          <w:b/>
        </w:rPr>
        <w:t>参考 Demo</w:t>
      </w:r>
      <w:r>
        <w:t>：演示 264/265 帧头解析、</w:t>
      </w:r>
      <w:r>
        <w:rPr>
          <w:shd w:val="clear" w:color="auto" w:fill="F0F1F1"/>
        </w:rPr>
        <w:t>RMAIInfo_ParseStruct</w:t>
      </w:r>
      <w:r>
        <w:t xml:space="preserve"> 调用与 Struct 解码。客户集成 SDK 时需随 SDK 部署 OpenCV（解析库运行时依赖）；可参考 Demo 源码，无需依赖 Demo 内 ffmpeg 视频叠加逻辑。</w:t>
      </w:r>
    </w:p>
    <w:p w14:paraId="3D328958">
      <w:pPr>
        <w:pStyle w:val="4"/>
      </w:pPr>
      <w:bookmarkStart w:id="129" w:name="mu3pz29i0x8iwvixbqh"/>
      <w:r>
        <w:t>10.2 目录</w:t>
      </w:r>
      <w:bookmarkEnd w:id="129"/>
    </w:p>
    <w:p w14:paraId="7FC9B616">
      <w:pPr>
        <w:pStyle w:val="9"/>
        <w:shd w:val="clear" w:color="auto" w:fill="D0CECE"/>
      </w:pPr>
      <w:r>
        <w:t>streamax_video_aiinfo_parse/</w:t>
      </w:r>
      <w:r>
        <w:br w:type="textWrapping"/>
      </w:r>
      <w:r>
        <w:t>├── rmai_info_parse_api/     # SDK</w:t>
      </w:r>
      <w:r>
        <w:br w:type="textWrapping"/>
      </w:r>
      <w:r>
        <w:t>├── third_party/             # Demo 专用（ffmpeg/cryptopp）</w:t>
      </w:r>
      <w:r>
        <w:br w:type="textWrapping"/>
      </w:r>
      <w:r>
        <w:t>├── src/</w:t>
      </w:r>
      <w:r>
        <w:br w:type="textWrapping"/>
      </w:r>
      <w:r>
        <w:t>│   ├── main.cpp             # Create/ParseStruct 入口</w:t>
      </w:r>
      <w:r>
        <w:br w:type="textWrapping"/>
      </w:r>
      <w:r>
        <w:t>│   ├── func.cpp             # 帧头解析、AI body 提取</w:t>
      </w:r>
      <w:r>
        <w:br w:type="textWrapping"/>
      </w:r>
      <w:r>
        <w:t>│   └── struct_decode.cpp    # Struct 解码示例</w:t>
      </w:r>
      <w:r>
        <w:br w:type="textWrapping"/>
      </w:r>
      <w:r>
        <w:t>├── build.sh / build_windows.bat</w:t>
      </w:r>
      <w:r>
        <w:br w:type="textWrapping"/>
      </w:r>
      <w:r>
        <w:t>└── release/bin/             # 预编译运行包</w:t>
      </w:r>
      <w:r>
        <w:br w:type="textWrapping"/>
      </w:r>
    </w:p>
    <w:p w14:paraId="57EE4A56">
      <w:pPr>
        <w:pStyle w:val="4"/>
      </w:pPr>
      <w:bookmarkStart w:id="130" w:name="mu3pz29n06nrftvkr24a"/>
      <w:r>
        <w:t>10.3 编译与运行</w:t>
      </w:r>
      <w:bookmarkEnd w:id="130"/>
    </w:p>
    <w:p w14:paraId="0804C888">
      <w:r>
        <w:t xml:space="preserve">编译环境须满足 </w:t>
      </w:r>
      <w:r>
        <w:rPr>
          <w:b/>
        </w:rPr>
        <w:t>§2.1</w:t>
      </w:r>
      <w:r>
        <w:t xml:space="preserve"> 平台表要求（Linux：GCC 13.3.0 / glibc ≥ 2.38；Windows：VS2026 + Windows SDK 10.0.26100.0）。</w:t>
      </w:r>
    </w:p>
    <w:p w14:paraId="7932CB76">
      <w:pPr>
        <w:pStyle w:val="9"/>
        <w:shd w:val="clear" w:color="auto" w:fill="D0CECE"/>
      </w:pPr>
      <w:r>
        <w:t>./build.sh linux-release</w:t>
      </w:r>
      <w:r>
        <w:br w:type="textWrapping"/>
      </w:r>
      <w:r>
        <w:t>cd release/bin/linux</w:t>
      </w:r>
      <w:r>
        <w:br w:type="textWrapping"/>
      </w:r>
      <w:r>
        <w:t>./streamax_video_aiinfo_parse /path/to/video.264</w:t>
      </w:r>
      <w:r>
        <w:br w:type="textWrapping"/>
      </w:r>
    </w:p>
    <w:p w14:paraId="0E36CBC7">
      <w:r>
        <w:t xml:space="preserve">批量脚本（需 </w:t>
      </w:r>
      <w:r>
        <w:rPr>
          <w:shd w:val="clear" w:color="auto" w:fill="F0F1F1"/>
        </w:rPr>
        <w:t>ADAS_video/</w:t>
      </w:r>
      <w:r>
        <w:t>、</w:t>
      </w:r>
      <w:r>
        <w:rPr>
          <w:shd w:val="clear" w:color="auto" w:fill="F0F1F1"/>
        </w:rPr>
        <w:t>DSC_video/</w:t>
      </w:r>
      <w:r>
        <w:t>）：</w:t>
      </w:r>
      <w:r>
        <w:rPr>
          <w:shd w:val="clear" w:color="auto" w:fill="F0F1F1"/>
        </w:rPr>
        <w:t>release/bin/run_dmoe_batch_linux.sh</w:t>
      </w:r>
      <w:r>
        <w:t>。</w:t>
      </w:r>
    </w:p>
    <w:p w14:paraId="49E7E1E1">
      <w:pPr>
        <w:pBdr>
          <w:top w:val="single" w:color="000000" w:sz="6" w:space="0"/>
        </w:pBdr>
      </w:pPr>
    </w:p>
    <w:p w14:paraId="6D13430B">
      <w:pPr>
        <w:pStyle w:val="3"/>
      </w:pPr>
      <w:bookmarkStart w:id="131" w:name="mu3pz29z11j1e3jemxb"/>
      <w:r>
        <w:t>11. 注意事项</w:t>
      </w:r>
      <w:bookmarkEnd w:id="131"/>
    </w:p>
    <w:p w14:paraId="4FD857EC">
      <w:pPr>
        <w:numPr>
          <w:ilvl w:val="0"/>
          <w:numId w:val="7"/>
        </w:numPr>
      </w:pPr>
      <w:r>
        <w:t xml:space="preserve">切换视频必调 </w:t>
      </w:r>
      <w:r>
        <w:rPr>
          <w:shd w:val="clear" w:color="auto" w:fill="F0F1F1"/>
        </w:rPr>
        <w:t>RMAIInfo_Parse_Clear()</w:t>
      </w:r>
      <w:r>
        <w:t>。</w:t>
      </w:r>
    </w:p>
    <w:p w14:paraId="452C5621">
      <w:pPr>
        <w:numPr>
          <w:ilvl w:val="0"/>
          <w:numId w:val="7"/>
        </w:numPr>
      </w:pPr>
      <w:r>
        <w:rPr>
          <w:shd w:val="clear" w:color="auto" w:fill="F0F1F1"/>
        </w:rPr>
        <w:t>out.buffer</w:t>
      </w:r>
      <w:r>
        <w:t xml:space="preserve"> 生命周期见 §2.5。</w:t>
      </w:r>
    </w:p>
    <w:p w14:paraId="3A95B040">
      <w:pPr>
        <w:numPr>
          <w:ilvl w:val="0"/>
          <w:numId w:val="7"/>
        </w:numPr>
      </w:pPr>
      <w:r>
        <w:rPr>
          <w:shd w:val="clear" w:color="auto" w:fill="F0F1F1"/>
        </w:rPr>
        <w:t>distance</w:t>
      </w:r>
      <w:r>
        <w:t xml:space="preserve"> 须检查 </w:t>
      </w:r>
      <w:r>
        <w:rPr>
          <w:shd w:val="clear" w:color="auto" w:fill="F0F1F1"/>
        </w:rPr>
        <w:t>flags &amp; 0x01</w:t>
      </w:r>
      <w:r>
        <w:t>（见 §5.5）。</w:t>
      </w:r>
    </w:p>
    <w:p w14:paraId="422BFC5C">
      <w:pPr>
        <w:numPr>
          <w:ilvl w:val="0"/>
          <w:numId w:val="7"/>
        </w:numPr>
      </w:pPr>
      <w:r>
        <w:t xml:space="preserve">DataBlock 顺序不固定，须按 </w:t>
      </w:r>
      <w:r>
        <w:rPr>
          <w:shd w:val="clear" w:color="auto" w:fill="F0F1F1"/>
        </w:rPr>
        <w:t>block_type</w:t>
      </w:r>
      <w:r>
        <w:t xml:space="preserve"> 查找。</w:t>
      </w:r>
    </w:p>
    <w:p w14:paraId="1C47DE08">
      <w:pPr>
        <w:numPr>
          <w:ilvl w:val="0"/>
          <w:numId w:val="7"/>
        </w:numPr>
      </w:pPr>
      <w:r>
        <w:t>字节序：小端；</w:t>
      </w:r>
      <w:r>
        <w:rPr>
          <w:shd w:val="clear" w:color="auto" w:fill="F0F1F1"/>
        </w:rPr>
        <w:t>#pragma pack(4)</w:t>
      </w:r>
      <w:r>
        <w:t>。</w:t>
      </w:r>
    </w:p>
    <w:p w14:paraId="046EC622">
      <w:pPr>
        <w:numPr>
          <w:ilvl w:val="0"/>
          <w:numId w:val="7"/>
        </w:numPr>
      </w:pPr>
      <w:r>
        <w:t xml:space="preserve">v1 </w:t>
      </w:r>
      <w:r>
        <w:rPr>
          <w:b/>
        </w:rPr>
        <w:t>不含</w:t>
      </w:r>
      <w:r>
        <w:t xml:space="preserve"> Extension DataBlock。</w:t>
      </w:r>
    </w:p>
    <w:p w14:paraId="1008681B">
      <w:pPr>
        <w:numPr>
          <w:ilvl w:val="0"/>
          <w:numId w:val="7"/>
        </w:numPr>
      </w:pPr>
      <w:r>
        <w:rPr>
          <w:shd w:val="clear" w:color="auto" w:fill="F0F1F1"/>
        </w:rPr>
        <w:t>RMAI_ALG_DSC_FACE_ALIGN</w:t>
      </w:r>
      <w:r>
        <w:t>（7）预留，当前版本不输出。</w:t>
      </w:r>
    </w:p>
    <w:p w14:paraId="7A3C3A1D">
      <w:pPr>
        <w:pBdr>
          <w:top w:val="single" w:color="000000" w:sz="6" w:space="0"/>
        </w:pBdr>
      </w:pPr>
    </w:p>
    <w:sectPr>
      <w:pgSz w:w="13380" w:h="16905"/>
      <w:pgMar w:top="720" w:right="1080" w:bottom="720" w:left="1080" w:header="850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">
    <w:nsid w:val="BF205925"/>
    <w:multiLevelType w:val="singleLevel"/>
    <w:tmpl w:val="BF205925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2">
    <w:nsid w:val="CF092B84"/>
    <w:multiLevelType w:val="singleLevel"/>
    <w:tmpl w:val="CF092B84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3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nsid w:val="03D62ECE"/>
    <w:multiLevelType w:val="singleLevel"/>
    <w:tmpl w:val="03D62ECE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nsid w:val="59ADCABA"/>
    <w:multiLevelType w:val="singleLevel"/>
    <w:tmpl w:val="59ADCABA"/>
    <w:lvl w:ilvl="0" w:tentative="0">
      <w:start w:val="1"/>
      <w:numFmt w:val="bullet"/>
      <w:lvlText w:val="●"/>
      <w:lvlJc w:val="left"/>
      <w:pPr>
        <w:ind w:left="420" w:hanging="42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3B3DFD"/>
    <w:rsid w:val="0C9419CB"/>
    <w:rsid w:val="67F0326E"/>
    <w:rsid w:val="7A3C55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qFormat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paragraph" w:styleId="3">
    <w:name w:val="heading 2"/>
    <w:qFormat/>
    <w:uiPriority w:val="0"/>
    <w:pPr>
      <w:keepNext/>
      <w:keepLines/>
      <w:spacing w:before="348" w:after="190"/>
    </w:pPr>
    <w:rPr>
      <w:rFonts w:asciiTheme="minorHAnsi" w:hAnsiTheme="minorHAnsi" w:eastAsiaTheme="minorEastAsia" w:cstheme="minorBidi"/>
      <w:b/>
      <w:kern w:val="2"/>
      <w:sz w:val="28"/>
    </w:rPr>
  </w:style>
  <w:style w:type="paragraph" w:styleId="4">
    <w:name w:val="heading 3"/>
    <w:qFormat/>
    <w:uiPriority w:val="0"/>
    <w:pPr>
      <w:keepNext/>
      <w:keepLines/>
      <w:spacing w:before="348" w:after="170"/>
    </w:pPr>
    <w:rPr>
      <w:rFonts w:asciiTheme="minorHAnsi" w:hAnsiTheme="minorHAnsi" w:eastAsiaTheme="minorEastAsia" w:cstheme="minorBidi"/>
      <w:b/>
      <w:kern w:val="2"/>
      <w:sz w:val="22"/>
    </w:rPr>
  </w:style>
  <w:style w:type="paragraph" w:styleId="5">
    <w:name w:val="heading 4"/>
    <w:qFormat/>
    <w:uiPriority w:val="0"/>
    <w:pPr>
      <w:keepNext/>
      <w:keepLines/>
      <w:spacing w:before="348" w:after="150"/>
    </w:pPr>
    <w:rPr>
      <w:rFonts w:asciiTheme="minorHAnsi" w:hAnsiTheme="minorHAnsi" w:eastAsiaTheme="minorEastAsia" w:cstheme="minorBidi"/>
      <w:b/>
      <w:kern w:val="2"/>
      <w:sz w:val="16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customStyle="1" w:styleId="9">
    <w:name w:val="钉钉文档代码块"/>
    <w:uiPriority w:val="0"/>
    <w:rPr>
      <w:rFonts w:asciiTheme="minorHAnsi" w:hAnsiTheme="minorHAnsi" w:eastAsiaTheme="minorEastAsia" w:cstheme="minorBidi"/>
      <w:kern w:val="2"/>
      <w:sz w:val="21"/>
    </w:rPr>
  </w:style>
  <w:style w:type="paragraph" w:customStyle="1" w:styleId="10">
    <w:name w:val="钉钉文档引用"/>
    <w:qFormat/>
    <w:uiPriority w:val="0"/>
    <w:pPr>
      <w:pBdr>
        <w:left w:val="single" w:color="F0F0F0" w:sz="30" w:space="9"/>
      </w:pBdr>
    </w:pPr>
    <w:rPr>
      <w:rFonts w:ascii="微软雅黑" w:hAnsi="微软雅黑" w:eastAsia="微软雅黑" w:cs="微软雅黑"/>
      <w:color w:val="ADADAD"/>
      <w:kern w:val="0"/>
      <w:sz w:val="22"/>
    </w:rPr>
  </w:style>
  <w:style w:type="paragraph" w:customStyle="1" w:styleId="11">
    <w:name w:val="dingdocnormal"/>
    <w:qFormat/>
    <w:uiPriority w:val="0"/>
    <w:rPr>
      <w:rFonts w:asciiTheme="minorHAnsi" w:hAnsiTheme="minorHAnsi" w:eastAsiaTheme="minorEastAsia" w:cstheme="minorBidi"/>
      <w:kern w:val="2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26</Pages>
  <Words>1658</Words>
  <Characters>3978</Characters>
  <TotalTime>5</TotalTime>
  <ScaleCrop>false</ScaleCrop>
  <LinksUpToDate>false</LinksUpToDate>
  <CharactersWithSpaces>4526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dc:description>DingTalk Document</dc:description>
  <cp:lastModifiedBy>大鹏</cp:lastModifiedBy>
  <dcterms:modified xsi:type="dcterms:W3CDTF">2026-09-16T06:37:46Z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eyJoZGlkIjoiOTJiMTI4YjA2NDI4YTljOGQ0MmM1MzIzZmNhN2RkMzEiLCJ1c2VySWQiOiIxNTE0NTMwODUxIn0=</vt:lpwstr>
  </property>
  <property fmtid="{D5CDD505-2E9C-101B-9397-08002B2CF9AE}" pid="3" name="KSOProductBuildVer">
    <vt:lpwstr>2052-12.1.0.28505</vt:lpwstr>
  </property>
  <property fmtid="{D5CDD505-2E9C-101B-9397-08002B2CF9AE}" pid="4" name="ICV">
    <vt:lpwstr>0F1B285E4AC3411485F45C642B8C754B_12</vt:lpwstr>
  </property>
</Properties>
</file>